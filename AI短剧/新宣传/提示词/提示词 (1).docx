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796C2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清晨的周国安夫妻住宅，镜头从餐厅与客厅交界处看向餐桌和阳台。浅木餐桌位于中景，周国安坐在靠近阳台的一侧，吴阿姨在餐桌另一侧或厨房与餐桌之间活动。阳台挂着尚未完全组装的中秋灯笼，客厅电视处于开启状态，屏幕内容不需要可读文字，只让新闻主播画面与中秋临近的氛</w:t>
      </w:r>
      <w:bookmarkStart w:id="0" w:name="_GoBack"/>
      <w:bookmarkEnd w:id="0"/>
      <w:r>
        <w:rPr>
          <w:rFonts w:ascii="宋体" w:hAnsi="宋体" w:eastAsia="宋体"/>
          <w:sz w:val="21"/>
        </w:rPr>
        <w:t>围成为背景信息。桌上必须已有白粥、小碟清炒时蔬、水煮蛋、蒸鱼等食物，位置在后续镜头保持一致。】</w:t>
      </w:r>
    </w:p>
    <w:p w14:paraId="51C9F45E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道具：【白粥、清炒时蔬、水煮蛋、蒸鱼、餐具、半成品中秋灯笼、电视】</w:t>
      </w:r>
    </w:p>
    <w:p w14:paraId="1B6A19DD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人物位置：周国安坐在餐桌靠阳台一侧，吴阿姨位于餐桌另一侧并在厨房与餐桌之间活动。</w:t>
      </w:r>
    </w:p>
    <w:p w14:paraId="0E37A825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1】周国安家·清晨建立</w:t>
      </w:r>
    </w:p>
    <w:p w14:paraId="445549E9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时长：3.5秒</w:t>
      </w:r>
    </w:p>
    <w:p w14:paraId="1D04DDAD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景别：室内全景/双人环境中景</w:t>
      </w:r>
    </w:p>
    <w:p w14:paraId="4F2C1807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171C463E">
      <w:pPr>
        <w:spacing w:before="0" w:after="0" w:line="300" w:lineRule="auto"/>
      </w:pPr>
      <w:r>
        <w:rPr>
          <w:rFonts w:ascii="宋体" w:hAnsi="宋体" w:eastAsia="宋体"/>
          <w:sz w:val="21"/>
        </w:rPr>
        <w:t>清晨的周国安夫妻住宅，镜头从餐厅与客厅交界处看向餐桌和阳台。浅木餐桌位于中景，周国安坐在靠近阳台的一侧，吴阿姨在餐桌另一侧或厨房与餐桌之间活动。阳台挂着尚未完全组装的中秋灯笼，客厅电视处于开启状态，屏幕内容不需要可读文字，只让新闻主播画面与中秋临近的氛围成为背景信息。桌上必须已有白粥、小碟清炒时蔬、水煮蛋、蒸鱼等食物，位置在后续镜头保持一致。</w:t>
      </w:r>
    </w:p>
    <w:p w14:paraId="0BB5579E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36F0D5B2">
      <w:pPr>
        <w:spacing w:before="0" w:after="0" w:line="300" w:lineRule="auto"/>
      </w:pPr>
      <w:r>
        <w:rPr>
          <w:rFonts w:ascii="宋体" w:hAnsi="宋体" w:eastAsia="宋体"/>
          <w:sz w:val="21"/>
        </w:rPr>
        <w:t>固定全景起镜，前1秒让观众读清空间；随后使用极轻微、几乎察觉不到的缓慢前推，幅度不超过人物半个头宽。焦段约35mm，摄影机高度约1.45米，不做俯拍，不改变轴线。</w:t>
      </w:r>
    </w:p>
    <w:p w14:paraId="758F269F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1F07B41C">
      <w:pPr>
        <w:spacing w:before="0" w:after="0" w:line="300" w:lineRule="auto"/>
      </w:pPr>
      <w:r>
        <w:rPr>
          <w:rFonts w:ascii="宋体" w:hAnsi="宋体" w:eastAsia="宋体"/>
          <w:sz w:val="21"/>
        </w:rPr>
        <w:t>0–1秒：周国安低头看桌面，右手自然搭在桌沿，吴阿姨在桌旁把早餐摆齐。1–2.5秒：吴阿姨轻轻调整蒸鱼盘的位置，周国安视线跟随一下但没有伸筷子。2.5–3.5秒：周国安抬眼扫向电视又回到餐桌，表现这是一个普通而重复的清晨。</w:t>
      </w:r>
    </w:p>
    <w:p w14:paraId="37DF2592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04EC5E17">
      <w:pPr>
        <w:spacing w:before="0" w:after="0" w:line="300" w:lineRule="auto"/>
      </w:pPr>
      <w:r>
        <w:rPr>
          <w:rFonts w:ascii="宋体" w:hAnsi="宋体" w:eastAsia="宋体"/>
          <w:sz w:val="21"/>
        </w:rPr>
        <w:t>周国安眉间有轻微常态皱纹，不表现生气；眼神偏审慎，嘴角自然放平。吴阿姨神态温和、动作熟练，眼角有轻微笑纹，表现长期照料丈夫的习惯。两人都要有自然呼吸与眨眼。</w:t>
      </w:r>
    </w:p>
    <w:p w14:paraId="6F0CF8AF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2F2D9468">
      <w:pPr>
        <w:spacing w:before="0" w:after="0" w:line="300" w:lineRule="auto"/>
      </w:pPr>
      <w:r>
        <w:rPr>
          <w:rFonts w:ascii="宋体" w:hAnsi="宋体" w:eastAsia="宋体"/>
          <w:sz w:val="21"/>
        </w:rPr>
        <w:t>清晨自然窗光从阳台方向斜侧进入，色温约4800–5200K，柔和不过曝；人物靠窗侧脸略亮，背光侧保持自然细腻阴影。电视与室内灯不作为主光源。整体低对比、温暖、生活化。</w:t>
      </w:r>
    </w:p>
    <w:p w14:paraId="47B72230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31B71C41">
      <w:pPr>
        <w:spacing w:before="0" w:after="0" w:line="300" w:lineRule="auto"/>
      </w:pPr>
      <w:r>
        <w:rPr>
          <w:rFonts w:ascii="宋体" w:hAnsi="宋体" w:eastAsia="宋体"/>
          <w:sz w:val="21"/>
        </w:rPr>
        <w:t>电视新闻低声播报中秋临近相关内容但不抢对白；远处城市早晨环境声非常轻；餐具轻碰桌面、瓷碗放置声、衣料细微摩擦声。</w:t>
      </w:r>
    </w:p>
    <w:p w14:paraId="1F2E5166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29E1F8C1">
      <w:pPr>
        <w:spacing w:before="0" w:after="0" w:line="300" w:lineRule="auto"/>
      </w:pPr>
      <w:r>
        <w:rPr>
          <w:rFonts w:ascii="宋体" w:hAnsi="宋体" w:eastAsia="宋体"/>
          <w:sz w:val="21"/>
        </w:rPr>
        <w:t>无主要台词。电视仅作模糊背景声。</w:t>
      </w:r>
    </w:p>
    <w:p w14:paraId="262EEA07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6E064015">
      <w:pPr>
        <w:spacing w:before="0" w:after="0" w:line="300" w:lineRule="auto"/>
      </w:pPr>
      <w:r>
        <w:rPr>
          <w:rFonts w:ascii="宋体" w:hAnsi="宋体" w:eastAsia="宋体"/>
          <w:sz w:val="21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清晨的周国安夫妻住宅，镜头从餐厅与客厅交界处看向餐桌和阳台。浅木餐桌位于中景，周国安坐在靠近阳台的一侧，吴阿姨在餐桌另一侧或厨房与餐桌之间活动。阳台挂着尚未完全组装的中秋灯笼，客厅电视处于开启状态，屏幕内容不需要可读文字，只让新闻主播画面与中秋临近的氛围成为背景信息。桌上必须已有白粥、小碟清炒时蔬、水煮蛋、蒸鱼等食物，位置在后续镜头保持一致。 【景别与构图】室内全景/双人环境中景。【摄影机】固定全景起镜，前1秒让观众读清空间；随后使用极轻微、几乎察觉不到的缓慢前推，幅度不超过人物半个头宽。焦段约35mm，摄影机高度约1.45米，不做俯拍，不改变轴线。 【人物表演与动作链】0–1秒：周国安低头看桌面，右手自然搭在桌沿，吴阿姨在桌旁把早餐摆齐。1–2.5秒：吴阿姨轻轻调整蒸鱼盘的位置，周国安视线跟随一下但没有伸筷子。2.5–3.5秒：周国安抬眼扫向电视又回到餐桌，表现这是一个普通而重复的清晨。 【微表情】周国安眉间有轻微常态皱纹，不表现生气；眼神偏审慎，嘴角自然放平。吴阿姨神态温和、动作熟练，眼角有轻微笑纹，表现长期照料丈夫的习惯。两人都要有自然呼吸与眨眼。 【光线与材质】清晨自然窗光从阳台方向斜侧进入，色温约4800–5200K，柔和不过曝；人物靠窗侧脸略亮，背光侧保持自然细腻阴影。电视与室内灯不作为主光源。整体低对比、温暖、生活化。 【声音】电视新闻低声播报中秋临近相关内容但不抢对白；远处城市早晨环境声非常轻；餐具轻碰桌面、瓷碗放置声、衣料细微摩擦声。 【对白】无主要台词。电视仅作模糊背景声。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禁止把住宅生成成豪宅或老旧棚景；灯笼必须是“半成品/尚未完全展开”的状态；餐桌食物位置为后续连续镜头基准；人物服装、座位方向与后续早餐镜头完全一致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078D7852">
      <w:pPr>
        <w:spacing w:before="0" w:after="0" w:line="300" w:lineRule="auto"/>
      </w:pPr>
    </w:p>
    <w:p w14:paraId="7B813FA8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景：【同一餐桌、同一清晨、同一食物摆放。周国安位于画面右侧坐姿略直，吴阿姨位于左侧。画面前景可用蒸鱼盘边缘形成轻微虚化，后景能看到阳台半成品灯笼。】</w:t>
      </w:r>
    </w:p>
    <w:p w14:paraId="468AF362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道具：【水煮蛋、蒸鱼、公筷、瓷碗、餐具、半成品中秋灯笼】</w:t>
      </w:r>
    </w:p>
    <w:p w14:paraId="57955674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人物位置：周国安位于画面右侧坐在餐桌旁，吴阿姨位于画面左侧，两人隔着餐桌形成侧面双人构图。</w:t>
      </w:r>
    </w:p>
    <w:p w14:paraId="159CC736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2】吴阿姨递鸡蛋与夹鱼</w:t>
      </w:r>
    </w:p>
    <w:p w14:paraId="77B79FEB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时长：4.5秒</w:t>
      </w:r>
    </w:p>
    <w:p w14:paraId="2D83D2BA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景别：双人侧面中景</w:t>
      </w:r>
    </w:p>
    <w:p w14:paraId="051C44BD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0337267F">
      <w:pPr>
        <w:spacing w:before="0" w:after="0" w:line="300" w:lineRule="auto"/>
      </w:pPr>
      <w:r>
        <w:rPr>
          <w:rFonts w:ascii="宋体" w:hAnsi="宋体" w:eastAsia="宋体"/>
          <w:sz w:val="21"/>
        </w:rPr>
        <w:t>同一餐桌、同一清晨、同一食物摆放。周国安位于画面右侧坐姿略直，吴阿姨位于左侧。画面前景可用蒸鱼盘边缘形成轻微虚化，后景能看到阳台半成品灯笼。</w:t>
      </w:r>
    </w:p>
    <w:p w14:paraId="29DA4A47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547912DE">
      <w:pPr>
        <w:spacing w:before="0" w:after="0" w:line="300" w:lineRule="auto"/>
      </w:pPr>
      <w:r>
        <w:rPr>
          <w:rFonts w:ascii="宋体" w:hAnsi="宋体" w:eastAsia="宋体"/>
          <w:sz w:val="21"/>
        </w:rPr>
        <w:t>固定双人中景，焦段50mm。前半段不动，吴阿姨把蛋递过去后摄影机仅向周国安方向做极轻微5–10厘米推近，重点捕捉他的拒绝反应。</w:t>
      </w:r>
    </w:p>
    <w:p w14:paraId="2EA8F38C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6C74CA63">
      <w:pPr>
        <w:spacing w:before="0" w:after="0" w:line="300" w:lineRule="auto"/>
      </w:pPr>
      <w:r>
        <w:rPr>
          <w:rFonts w:ascii="宋体" w:hAnsi="宋体" w:eastAsia="宋体"/>
          <w:sz w:val="21"/>
        </w:rPr>
        <w:t>吴阿姨先把水煮蛋轻轻放到周国安手边，动作自然，没有强迫感；随后用公筷夹起一小块蒸鱼放向周国安碗里。周国安先看一眼鸡蛋，再看鱼肉，右手抬起做连续两次小幅摆手，第二次摆手同时身体轻微往后收半寸，表达‘不要’。吴阿姨的筷子在半空停顿一瞬，随后仍轻轻把鱼放进碗边。</w:t>
      </w:r>
    </w:p>
    <w:p w14:paraId="12702059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717C64F6">
      <w:pPr>
        <w:spacing w:before="0" w:after="0" w:line="300" w:lineRule="auto"/>
      </w:pPr>
      <w:r>
        <w:rPr>
          <w:rFonts w:ascii="宋体" w:hAnsi="宋体" w:eastAsia="宋体"/>
          <w:sz w:val="21"/>
        </w:rPr>
        <w:t>吴阿姨眼神带一点无奈和担心，嘴角原本温和，看到他摆手时轻轻抿住；周国安眉头比上一镜略收紧，眼皮微垂，拒绝动作坚定但不暴躁。自然眨眼，不做大幅摇头。</w:t>
      </w:r>
    </w:p>
    <w:p w14:paraId="0FC57643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1DBA8BA9">
      <w:pPr>
        <w:spacing w:before="0" w:after="0" w:line="300" w:lineRule="auto"/>
      </w:pPr>
      <w:r>
        <w:rPr>
          <w:rFonts w:ascii="宋体" w:hAnsi="宋体" w:eastAsia="宋体"/>
          <w:sz w:val="21"/>
        </w:rPr>
        <w:t>保持上一镜完全一致的清晨窗光。蒸鱼表面有真实轻微高光，鸡蛋不过曝，人物皮肤保留毛孔与年龄纹理。</w:t>
      </w:r>
    </w:p>
    <w:p w14:paraId="541065B9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6D0BB3BD">
      <w:pPr>
        <w:spacing w:before="0" w:after="0" w:line="300" w:lineRule="auto"/>
      </w:pPr>
      <w:r>
        <w:rPr>
          <w:rFonts w:ascii="宋体" w:hAnsi="宋体" w:eastAsia="宋体"/>
          <w:sz w:val="21"/>
        </w:rPr>
        <w:t>筷子碰瓷碗的清脆轻响，鸡蛋放到桌面的小声，吴阿姨衣袖摩擦声，背景电视继续低声。</w:t>
      </w:r>
    </w:p>
    <w:p w14:paraId="3E8C09A2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5D3CE779">
      <w:pPr>
        <w:spacing w:before="0" w:after="0" w:line="300" w:lineRule="auto"/>
      </w:pPr>
      <w:r>
        <w:rPr>
          <w:rFonts w:ascii="宋体" w:hAnsi="宋体" w:eastAsia="宋体"/>
          <w:sz w:val="21"/>
        </w:rPr>
        <w:t>本镜头不急着说完整对白，可让吴阿姨吸一口气，为下一镜开口做准备。</w:t>
      </w:r>
    </w:p>
    <w:p w14:paraId="450B9D96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77F3A31D">
      <w:pPr>
        <w:spacing w:before="0" w:after="0" w:line="300" w:lineRule="auto"/>
      </w:pPr>
      <w:r>
        <w:rPr>
          <w:rFonts w:ascii="宋体" w:hAnsi="宋体" w:eastAsia="宋体"/>
          <w:sz w:val="21"/>
        </w:rPr>
        <w:t>6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餐桌、同一清晨、同一食物摆放。周国安位于画面右侧坐姿略直，吴阿姨位于左侧。画面前景可用蒸鱼盘边缘形成轻微虚化，后景能看到阳台半成品灯笼。 【景别与构图】双人侧面中景。【摄影机】固定双人中景，焦段50mm。前半段不动，吴阿姨把蛋递过去后摄影机仅向周国安方向做极轻微5–10厘米推近，重点捕捉他的拒绝反应。 【人物表演与动作链】吴阿姨先把水煮蛋轻轻放到周国安手边，动作自然，没有强迫感；随后用公筷夹起一小块蒸鱼放向周国安碗里。周国安先看一眼鸡蛋，再看鱼肉，右手抬起做连续两次小幅摆手，第二次摆手同时身体轻微往后收半寸，表达‘不要’。吴阿姨的筷子在半空停顿一瞬，随后仍轻轻把鱼放进碗边。 【微表情】吴阿姨眼神带一点无奈和担心，嘴角原本温和，看到他摆手时轻轻抿住；周国安眉头比上一镜略收紧，眼皮微垂，拒绝动作坚定但不暴躁。自然眨眼，不做大幅摇头。 【光线与材质】保持上一镜完全一致的清晨窗光。蒸鱼表面有真实轻微高光，鸡蛋不过曝，人物皮肤保留毛孔与年龄纹理。 【声音】筷子碰瓷碗的清脆轻响，鸡蛋放到桌面的小声，吴阿姨衣袖摩擦声，背景电视继续低声。 【对白】本镜头不急着说完整对白，可让吴阿姨吸一口气，为下一镜开口做准备。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摆手幅度小而真实；鱼块尺寸正常；禁止让周国安做嫌弃食物的夸张表情，核心是‘自律式拒绝’而非厌恶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56B5505A">
      <w:pPr>
        <w:spacing w:before="0" w:after="0" w:line="300" w:lineRule="auto"/>
      </w:pPr>
    </w:p>
    <w:p w14:paraId="41CACD7B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景：【餐桌局部，白粥位于主体中心，小碟清炒时蔬在一侧，鸡蛋与鱼盘处于画面边缘。周国安的手从画面上方/右侧进入。】</w:t>
      </w:r>
    </w:p>
    <w:p w14:paraId="2917DA8B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道具：【白粥、清炒时蔬、水煮蛋、蒸鱼、筷子、瓷碗】</w:t>
      </w:r>
    </w:p>
    <w:p w14:paraId="2E166D15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人物位置：周国安本人主要不完整入镜，只出现手部从画面右上方进入餐桌近景。</w:t>
      </w:r>
    </w:p>
    <w:p w14:paraId="7338738E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3】白粥与拒绝的手</w:t>
      </w:r>
    </w:p>
    <w:p w14:paraId="31B09E55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时长：4秒</w:t>
      </w:r>
    </w:p>
    <w:p w14:paraId="5633F6FA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景别：食物特写→手部近景</w:t>
      </w:r>
    </w:p>
    <w:p w14:paraId="29D96ED0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26AE13A1">
      <w:pPr>
        <w:spacing w:before="0" w:after="0" w:line="300" w:lineRule="auto"/>
      </w:pPr>
      <w:r>
        <w:rPr>
          <w:rFonts w:ascii="宋体" w:hAnsi="宋体" w:eastAsia="宋体"/>
          <w:sz w:val="21"/>
        </w:rPr>
        <w:t>餐桌局部，白粥位于主体中心，小碟清炒时蔬在一侧，鸡蛋与鱼盘处于画面边缘。周国安的手从画面上方/右侧进入。</w:t>
      </w:r>
    </w:p>
    <w:p w14:paraId="54EA8459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5F7BFC8B">
      <w:pPr>
        <w:spacing w:before="0" w:after="0" w:line="300" w:lineRule="auto"/>
      </w:pPr>
      <w:r>
        <w:rPr>
          <w:rFonts w:ascii="宋体" w:hAnsi="宋体" w:eastAsia="宋体"/>
          <w:sz w:val="21"/>
        </w:rPr>
        <w:t>70–85mm近摄，浅景深。先锁定白粥表面与旁边清蔬，随后焦点轻微转移到周国安摆手/把鱼肉推到碗边的手上。不做快速移动。</w:t>
      </w:r>
    </w:p>
    <w:p w14:paraId="6DAA1FBE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0E44530F">
      <w:pPr>
        <w:spacing w:before="0" w:after="0" w:line="300" w:lineRule="auto"/>
      </w:pPr>
      <w:r>
        <w:rPr>
          <w:rFonts w:ascii="宋体" w:hAnsi="宋体" w:eastAsia="宋体"/>
          <w:sz w:val="21"/>
        </w:rPr>
        <w:t>周国安用筷子把刚夹进碗边的鱼肉轻轻拨到远离自己的一侧，然后筷子停住；另一只手把鸡蛋轻轻往外推约5厘米。动作克制，像是在执行自己长期坚持的饮食规则。</w:t>
      </w:r>
    </w:p>
    <w:p w14:paraId="6E0302EB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095378E8">
      <w:pPr>
        <w:spacing w:before="0" w:after="0" w:line="300" w:lineRule="auto"/>
      </w:pPr>
      <w:r>
        <w:rPr>
          <w:rFonts w:ascii="宋体" w:hAnsi="宋体" w:eastAsia="宋体"/>
          <w:sz w:val="21"/>
        </w:rPr>
        <w:t>本镜主要不见完整人脸；若画到下巴或嘴部，保持嘴唇轻抿，绝不做嫌弃皱鼻。</w:t>
      </w:r>
    </w:p>
    <w:p w14:paraId="657CC48F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6969CEF1">
      <w:pPr>
        <w:spacing w:before="0" w:after="0" w:line="300" w:lineRule="auto"/>
      </w:pPr>
      <w:r>
        <w:rPr>
          <w:rFonts w:ascii="宋体" w:hAnsi="宋体" w:eastAsia="宋体"/>
          <w:sz w:val="21"/>
        </w:rPr>
        <w:t>清晨侧光打在白粥边缘、筷子与瓷碗上，产生柔和真实反光。白粥可轻微反射窗户亮部，为后面‘月亮意象’埋视觉习惯，但此时不要出现月亮。</w:t>
      </w:r>
    </w:p>
    <w:p w14:paraId="0DC05D94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7E81263B">
      <w:pPr>
        <w:spacing w:before="0" w:after="0" w:line="300" w:lineRule="auto"/>
      </w:pPr>
      <w:r>
        <w:rPr>
          <w:rFonts w:ascii="宋体" w:hAnsi="宋体" w:eastAsia="宋体"/>
          <w:sz w:val="21"/>
        </w:rPr>
        <w:t>筷子轻碰瓷碗、鸡蛋在桌面轻滑、电视低频背景声。</w:t>
      </w:r>
    </w:p>
    <w:p w14:paraId="7CE58CE7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11F2D715">
      <w:pPr>
        <w:spacing w:before="0" w:after="0" w:line="300" w:lineRule="auto"/>
      </w:pPr>
      <w:r>
        <w:rPr>
          <w:rFonts w:ascii="宋体" w:hAnsi="宋体" w:eastAsia="宋体"/>
          <w:sz w:val="21"/>
        </w:rPr>
        <w:t>无。</w:t>
      </w:r>
    </w:p>
    <w:p w14:paraId="4E3B4D11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1EB53852">
      <w:pPr>
        <w:spacing w:before="0" w:after="0" w:line="300" w:lineRule="auto"/>
      </w:pPr>
      <w:r>
        <w:rPr>
          <w:rFonts w:ascii="宋体" w:hAnsi="宋体" w:eastAsia="宋体"/>
          <w:sz w:val="21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餐桌局部，白粥位于主体中心，小碟清炒时蔬在一侧，鸡蛋与鱼盘处于画面边缘。周国安的手从画面上方/右侧进入。 【景别与构图】食物特写→手部近景。【摄影机】70–85mm近摄，浅景深。先锁定白粥表面与旁边清蔬，随后焦点轻微转移到周国安摆手/把鱼肉推到碗边的手上。不做快速移动。 【人物表演与动作链】周国安用筷子把刚夹进碗边的鱼肉轻轻拨到远离自己的一侧，然后筷子停住；另一只手把鸡蛋轻轻往外推约5厘米。动作克制，像是在执行自己长期坚持的饮食规则。 【微表情】本镜主要不见完整人脸；若画到下巴或嘴部，保持嘴唇轻抿，绝不做嫌弃皱鼻。 【光线与材质】清晨侧光打在白粥边缘、筷子与瓷碗上，产生柔和真实反光。白粥可轻微反射窗户亮部，为后面‘月亮意象’埋视觉习惯，但此时不要出现月亮。 【声音】筷子轻碰瓷碗、鸡蛋在桌面轻滑、电视低频背景声。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食物必须真实可食用，不做广告式过度油亮；镜头要给后期与下一镜对白留呼吸感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26CDB6A0">
      <w:pPr>
        <w:spacing w:before="0" w:after="0" w:line="300" w:lineRule="auto"/>
      </w:pPr>
    </w:p>
    <w:p w14:paraId="3FD3CEE9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景：【回到餐桌两人正反打可以同一镜完成，周国安前景偏右，吴阿姨偏左。背景保持阳台、灯笼和电视位置一致。】</w:t>
      </w:r>
    </w:p>
    <w:p w14:paraId="1226BE4E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道具：【白粥、鲜鱼、水煮蛋、餐具、半成品中秋灯笼、电视】</w:t>
      </w:r>
    </w:p>
    <w:p w14:paraId="2F2BD891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人物位置：周国安坐在餐桌一侧，吴阿姨坐或站在另一侧，两人保持同一轴线与座位关系。</w:t>
      </w:r>
    </w:p>
    <w:p w14:paraId="726D96EE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4】清淡养生的争执</w:t>
      </w:r>
    </w:p>
    <w:p w14:paraId="78C6C861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时长：6秒</w:t>
      </w:r>
    </w:p>
    <w:p w14:paraId="1A14A8FB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景别：双人中近景</w:t>
      </w:r>
    </w:p>
    <w:p w14:paraId="0EC7D3D1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58C4F093">
      <w:pPr>
        <w:spacing w:before="0" w:after="0" w:line="300" w:lineRule="auto"/>
      </w:pPr>
      <w:r>
        <w:rPr>
          <w:rFonts w:ascii="宋体" w:hAnsi="宋体" w:eastAsia="宋体"/>
          <w:sz w:val="21"/>
        </w:rPr>
        <w:t>回到餐桌两人正反打可以同一镜完成，周国安前景偏右，吴阿姨偏左。背景保持阳台、灯笼和电视位置一致。</w:t>
      </w:r>
    </w:p>
    <w:p w14:paraId="2F07F90A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3DF63BED">
      <w:pPr>
        <w:spacing w:before="0" w:after="0" w:line="300" w:lineRule="auto"/>
      </w:pPr>
      <w:r>
        <w:rPr>
          <w:rFonts w:ascii="宋体" w:hAnsi="宋体" w:eastAsia="宋体"/>
          <w:sz w:val="21"/>
        </w:rPr>
        <w:t>固定为主，50–65mm。吴阿姨说话时稍偏向她构图，周国安接话前做非常轻微横移/重构到周国安，移动幅度小，不要像电视剧大摇镜。</w:t>
      </w:r>
    </w:p>
    <w:p w14:paraId="04AD36D3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776BAB43">
      <w:pPr>
        <w:spacing w:before="0" w:after="0" w:line="300" w:lineRule="auto"/>
      </w:pPr>
      <w:r>
        <w:rPr>
          <w:rFonts w:ascii="宋体" w:hAnsi="宋体" w:eastAsia="宋体"/>
          <w:sz w:val="21"/>
        </w:rPr>
        <w:t>吴阿姨放下筷子，手掌轻轻朝桌上鱼和鸡蛋比一下，语气里有无奈；周国安先低头看白粥，再抬眼看妻子，右手指尖在桌面轻敲一下，随后身体稍坐直，像是在陈述一条他确信的原则。</w:t>
      </w:r>
    </w:p>
    <w:p w14:paraId="11EE2E9F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485567EA">
      <w:pPr>
        <w:spacing w:before="0" w:after="0" w:line="300" w:lineRule="auto"/>
      </w:pPr>
      <w:r>
        <w:rPr>
          <w:rFonts w:ascii="宋体" w:hAnsi="宋体" w:eastAsia="宋体"/>
          <w:sz w:val="21"/>
        </w:rPr>
        <w:t>吴阿姨眉心轻皱、眼神软，‘着急’藏在语速和呼吸里；周国安说‘年纪大了’时眉毛轻压，目光稳定，说‘吃得淡才是养身体’时轻轻点一次头，表现坚信而不是争吵。</w:t>
      </w:r>
    </w:p>
    <w:p w14:paraId="179CC67E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518F4908">
      <w:pPr>
        <w:spacing w:before="0" w:after="0" w:line="300" w:lineRule="auto"/>
      </w:pPr>
      <w:r>
        <w:rPr>
          <w:rFonts w:ascii="宋体" w:hAnsi="宋体" w:eastAsia="宋体"/>
          <w:sz w:val="21"/>
        </w:rPr>
        <w:t>自然柔光保持一致，人物脸部真实年龄质感；吴阿姨暖一点，周国安稍偏中性，形成性格差异但不可改变场景色温。</w:t>
      </w:r>
    </w:p>
    <w:p w14:paraId="39D627CE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291C918D">
      <w:pPr>
        <w:spacing w:before="0" w:after="0" w:line="300" w:lineRule="auto"/>
      </w:pPr>
      <w:r>
        <w:rPr>
          <w:rFonts w:ascii="宋体" w:hAnsi="宋体" w:eastAsia="宋体"/>
          <w:sz w:val="21"/>
        </w:rPr>
        <w:t>对白间保留0.3–0.5秒自然停顿，背景电视音量自动压低；饭桌环境非常安静。</w:t>
      </w:r>
    </w:p>
    <w:p w14:paraId="3E855247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0397E9E3">
      <w:pPr>
        <w:spacing w:before="0" w:after="0" w:line="300" w:lineRule="auto"/>
      </w:pPr>
      <w:r>
        <w:rPr>
          <w:rFonts w:ascii="宋体" w:hAnsi="宋体" w:eastAsia="宋体"/>
          <w:sz w:val="21"/>
        </w:rPr>
        <w:t>吴阿姨【无奈又着急】：“清淡也不能把荤腥全都推开啊。” 周国安【认真、固执】：“年纪大了，就要忌口，吃得淡才是养身体。”</w:t>
      </w:r>
    </w:p>
    <w:p w14:paraId="2BBC9C93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75279784">
      <w:pPr>
        <w:spacing w:before="0" w:after="0" w:line="300" w:lineRule="auto"/>
      </w:pPr>
      <w:r>
        <w:rPr>
          <w:rFonts w:ascii="宋体" w:hAnsi="宋体" w:eastAsia="宋体"/>
          <w:sz w:val="21"/>
        </w:rPr>
        <w:t>7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回到餐桌两人正反打可以同一镜完成，周国安前景偏右，吴阿姨偏左。背景保持阳台、灯笼和电视位置一致。 【景别与构图】双人中近景。【摄影机】固定为主，50–65mm。吴阿姨说话时稍偏向她构图，周国安接话前做非常轻微横移/重构到周国安，移动幅度小，不要像电视剧大摇镜。 【人物表演与动作链】吴阿姨放下筷子，手掌轻轻朝桌上鱼和鸡蛋比一下，语气里有无奈；周国安先低头看白粥，再抬眼看妻子，右手指尖在桌面轻敲一下，随后身体稍坐直，像是在陈述一条他确信的原则。 【微表情】吴阿姨眉心轻皱、眼神软，‘着急’藏在语速和呼吸里；周国安说‘年纪大了’时眉毛轻压，目光稳定，说‘吃得淡才是养身体’时轻轻点一次头，表现坚信而不是争吵。 【光线与材质】自然柔光保持一致，人物脸部真实年龄质感；吴阿姨暖一点，周国安稍偏中性，形成性格差异但不可改变场景色温。 【声音】对白间保留0.3–0.5秒自然停顿，背景电视音量自动压低；饭桌环境非常安静。 【对白】吴阿姨【无奈又着急】：“清淡也不能把荤腥全都推开啊。” 周国安【认真、固执】：“年纪大了，就要忌口，吃得淡才是养身体。”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两人不是家庭争吵，禁止提高嗓门、拍桌、翻白眼。重点是‘善意照顾’和‘善意误区’的冲突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6920A576">
      <w:pPr>
        <w:spacing w:before="0" w:after="0" w:line="300" w:lineRule="auto"/>
      </w:pPr>
    </w:p>
    <w:p w14:paraId="449615E8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景：【高端开放式办公区正午，落地玻璃窗、城市高楼、冷灰与浅木色办公家具。陈屿工位必须固定：笔记本/显示器、手机、两三份项目文件、黑咖啡、中秋月饼礼盒。远处茶水间墙面有克制中秋海报。】</w:t>
      </w:r>
    </w:p>
    <w:p w14:paraId="5FD19C5A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道具：【电脑、显示器、手机、项目文件、黑咖啡、中秋月饼礼盒、外卖袋】</w:t>
      </w:r>
    </w:p>
    <w:p w14:paraId="1B3F9CC3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人物位置：陈屿坐在画面核心工位，客户经理从办公区过道方向向陈屿工位靠近。</w:t>
      </w:r>
    </w:p>
    <w:p w14:paraId="78210EFF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5】高端写字楼正午建立</w:t>
      </w:r>
    </w:p>
    <w:p w14:paraId="3431F5B5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时长：3秒</w:t>
      </w:r>
    </w:p>
    <w:p w14:paraId="46F157A2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景别：办公室环境全景→陈屿工位中远景</w:t>
      </w:r>
    </w:p>
    <w:p w14:paraId="09C4FDC0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7EC3C321">
      <w:pPr>
        <w:spacing w:before="0" w:after="0" w:line="300" w:lineRule="auto"/>
      </w:pPr>
      <w:r>
        <w:rPr>
          <w:rFonts w:ascii="宋体" w:hAnsi="宋体" w:eastAsia="宋体"/>
          <w:sz w:val="21"/>
        </w:rPr>
        <w:t>高端开放式办公区正午，落地玻璃窗、城市高楼、冷灰与浅木色办公家具。陈屿工位必须固定：笔记本/显示器、手机、两三份项目文件、黑咖啡、中秋月饼礼盒。远处茶水间墙面有克制中秋海报。</w:t>
      </w:r>
    </w:p>
    <w:p w14:paraId="50D9DA75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5D205E3A">
      <w:pPr>
        <w:spacing w:before="0" w:after="0" w:line="300" w:lineRule="auto"/>
      </w:pPr>
      <w:r>
        <w:rPr>
          <w:rFonts w:ascii="宋体" w:hAnsi="宋体" w:eastAsia="宋体"/>
          <w:sz w:val="21"/>
        </w:rPr>
        <w:t>35mm全景起镜，从过道方向做极慢横移约20–30厘米，最后让陈屿工位落在画面三分之一位置。不要无人机式运动。</w:t>
      </w:r>
    </w:p>
    <w:p w14:paraId="39B63962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4086C1B6">
      <w:pPr>
        <w:spacing w:before="0" w:after="0" w:line="300" w:lineRule="auto"/>
      </w:pPr>
      <w:r>
        <w:rPr>
          <w:rFonts w:ascii="宋体" w:hAnsi="宋体" w:eastAsia="宋体"/>
          <w:sz w:val="21"/>
        </w:rPr>
        <w:t>陈屿刚结束线上会议，右手从鼠标移开，肩颈略僵，抬手揉一下眉心。客户经理从过道远处朝工位走来，手里拿外卖袋。</w:t>
      </w:r>
    </w:p>
    <w:p w14:paraId="76A04B14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7380420C">
      <w:pPr>
        <w:spacing w:before="0" w:after="0" w:line="300" w:lineRule="auto"/>
      </w:pPr>
      <w:r>
        <w:rPr>
          <w:rFonts w:ascii="宋体" w:hAnsi="宋体" w:eastAsia="宋体"/>
          <w:sz w:val="21"/>
        </w:rPr>
        <w:t>陈屿眼下略青，眨眼速度偏慢，表情控制得很职业；结束会议后只有很短的一次呼气，表现疲惫但不抱怨。</w:t>
      </w:r>
    </w:p>
    <w:p w14:paraId="3F247674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0C91463F">
      <w:pPr>
        <w:spacing w:before="0" w:after="0" w:line="300" w:lineRule="auto"/>
      </w:pPr>
      <w:r>
        <w:rPr>
          <w:rFonts w:ascii="宋体" w:hAnsi="宋体" w:eastAsia="宋体"/>
          <w:sz w:val="21"/>
        </w:rPr>
        <w:t>正午自然光从落地窗侧后方进入，与办公室冷白顶灯混合。窗边亮但不过曝，陈屿脸上有自然冷暖过渡，屏幕光非常轻。</w:t>
      </w:r>
    </w:p>
    <w:p w14:paraId="63AD6255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4A749D69">
      <w:pPr>
        <w:spacing w:before="0" w:after="0" w:line="300" w:lineRule="auto"/>
      </w:pPr>
      <w:r>
        <w:rPr>
          <w:rFonts w:ascii="宋体" w:hAnsi="宋体" w:eastAsia="宋体"/>
          <w:sz w:val="21"/>
        </w:rPr>
        <w:t>办公室空调低频、键盘声、远处同事说话极轻、线上会议结束提示音。</w:t>
      </w:r>
    </w:p>
    <w:p w14:paraId="539FC9B1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3EC6E9F9">
      <w:pPr>
        <w:spacing w:before="0" w:after="0" w:line="300" w:lineRule="auto"/>
      </w:pPr>
      <w:r>
        <w:rPr>
          <w:rFonts w:ascii="宋体" w:hAnsi="宋体" w:eastAsia="宋体"/>
          <w:sz w:val="21"/>
        </w:rPr>
        <w:t>无。</w:t>
      </w:r>
    </w:p>
    <w:p w14:paraId="19F43302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5AF98C6C">
      <w:pPr>
        <w:spacing w:before="0" w:after="0" w:line="300" w:lineRule="auto"/>
      </w:pPr>
      <w:r>
        <w:rPr>
          <w:rFonts w:ascii="宋体" w:hAnsi="宋体" w:eastAsia="宋体"/>
          <w:sz w:val="21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高端开放式办公区正午，落地玻璃窗、城市高楼、冷灰与浅木色办公家具。陈屿工位必须固定：笔记本/显示器、手机、两三份项目文件、黑咖啡、中秋月饼礼盒。远处茶水间墙面有克制中秋海报。 【景别与构图】办公室环境全景→陈屿工位中远景。【摄影机】35mm全景起镜，从过道方向做极慢横移约20–30厘米，最后让陈屿工位落在画面三分之一位置。不要无人机式运动。 【人物表演与动作链】陈屿刚结束线上会议，右手从鼠标移开，肩颈略僵，抬手揉一下眉心。客户经理从过道远处朝工位走来，手里拿外卖袋。 【微表情】陈屿眼下略青，眨眼速度偏慢，表情控制得很职业；结束会议后只有很短的一次呼气，表现疲惫但不抱怨。 【光线与材质】正午自然光从落地窗侧后方进入，与办公室冷白顶灯混合。窗边亮但不过曝，陈屿脸上有自然冷暖过渡，屏幕光非常轻。 【声音】办公室空调低频、键盘声、远处同事说话极轻、线上会议结束提示音。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办公室不能过度奢华、赛博朋克或高饱和；月饼盒是视觉锚点但不抢主体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1416C202">
      <w:pPr>
        <w:spacing w:before="0" w:after="0" w:line="300" w:lineRule="auto"/>
      </w:pPr>
    </w:p>
    <w:p w14:paraId="10B958E6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景：【同一工位。客户经理在桌侧短暂停留，把外卖放下。手机位于陈屿右手附近。】</w:t>
      </w:r>
    </w:p>
    <w:p w14:paraId="04039AB7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道具：【外卖袋、手机、项目文件、电脑、中秋月饼礼盒】</w:t>
      </w:r>
    </w:p>
    <w:p w14:paraId="3DACDB41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人物位置：陈屿坐在工位中景位置，客户经理位于桌侧短暂停留后离开。</w:t>
      </w:r>
    </w:p>
    <w:p w14:paraId="31624283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6】外卖送到与家人来电</w:t>
      </w:r>
    </w:p>
    <w:p w14:paraId="3DD67FF4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时长：4秒</w:t>
      </w:r>
    </w:p>
    <w:p w14:paraId="19E5F770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景别：陈屿中景</w:t>
      </w:r>
    </w:p>
    <w:p w14:paraId="3C0871A5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324E1327">
      <w:pPr>
        <w:spacing w:before="0" w:after="0" w:line="300" w:lineRule="auto"/>
      </w:pPr>
      <w:r>
        <w:rPr>
          <w:rFonts w:ascii="宋体" w:hAnsi="宋体" w:eastAsia="宋体"/>
          <w:sz w:val="21"/>
        </w:rPr>
        <w:t>同一工位。客户经理在桌侧短暂停留，把外卖放下。手机位于陈屿右手附近。</w:t>
      </w:r>
    </w:p>
    <w:p w14:paraId="35E3DD27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42431E55">
      <w:pPr>
        <w:spacing w:before="0" w:after="0" w:line="300" w:lineRule="auto"/>
      </w:pPr>
      <w:r>
        <w:rPr>
          <w:rFonts w:ascii="宋体" w:hAnsi="宋体" w:eastAsia="宋体"/>
          <w:sz w:val="21"/>
        </w:rPr>
        <w:t>50mm固定中景，前景可以有一角显示器虚化。外卖落桌后，焦点从外卖袋自然转到震动的手机，再回到陈屿脸。</w:t>
      </w:r>
    </w:p>
    <w:p w14:paraId="0ED0D31C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7778AA54">
      <w:pPr>
        <w:spacing w:before="0" w:after="0" w:line="300" w:lineRule="auto"/>
      </w:pPr>
      <w:r>
        <w:rPr>
          <w:rFonts w:ascii="宋体" w:hAnsi="宋体" w:eastAsia="宋体"/>
          <w:sz w:val="21"/>
        </w:rPr>
        <w:t>客户经理轻轻把外卖袋放在桌边，陈屿点头示意但没有立刻打开；手机震动亮屏，他低头看屏幕，看到家人来电后停顿约0.4秒才拿起。另一只手仍压着项目文件，体现工作未停。</w:t>
      </w:r>
    </w:p>
    <w:p w14:paraId="27C53833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446A30CA">
      <w:pPr>
        <w:spacing w:before="0" w:after="0" w:line="300" w:lineRule="auto"/>
      </w:pPr>
      <w:r>
        <w:rPr>
          <w:rFonts w:ascii="宋体" w:hAnsi="宋体" w:eastAsia="宋体"/>
          <w:sz w:val="21"/>
        </w:rPr>
        <w:t>看到家人来电时，陈屿原本紧绷的眉心略松一下，但很快又恢复克制；接电话前轻吸一口气，嘴角没有明显笑。</w:t>
      </w:r>
    </w:p>
    <w:p w14:paraId="76B2A25E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2C97DF8B">
      <w:pPr>
        <w:spacing w:before="0" w:after="0" w:line="300" w:lineRule="auto"/>
      </w:pPr>
      <w:r>
        <w:rPr>
          <w:rFonts w:ascii="宋体" w:hAnsi="宋体" w:eastAsia="宋体"/>
          <w:sz w:val="21"/>
        </w:rPr>
        <w:t>保持正午办公室自然光，手机屏幕只提供极弱补光，不允许照亮整张脸。</w:t>
      </w:r>
    </w:p>
    <w:p w14:paraId="1006134F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1E87B743">
      <w:pPr>
        <w:spacing w:before="0" w:after="0" w:line="300" w:lineRule="auto"/>
      </w:pPr>
      <w:r>
        <w:rPr>
          <w:rFonts w:ascii="宋体" w:hAnsi="宋体" w:eastAsia="宋体"/>
          <w:sz w:val="21"/>
        </w:rPr>
        <w:t>外卖袋落桌声、手机震动、电话接通提示音、办公室环境声。</w:t>
      </w:r>
    </w:p>
    <w:p w14:paraId="41373EBC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1D217478">
      <w:pPr>
        <w:spacing w:before="0" w:after="0" w:line="300" w:lineRule="auto"/>
      </w:pPr>
      <w:r>
        <w:rPr>
          <w:rFonts w:ascii="宋体" w:hAnsi="宋体" w:eastAsia="宋体"/>
          <w:sz w:val="21"/>
        </w:rPr>
        <w:t>家人画外音可在镜尾进入：“中秋能回来团聚吗？”</w:t>
      </w:r>
    </w:p>
    <w:p w14:paraId="078113CC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5BBE3AB7">
      <w:pPr>
        <w:spacing w:before="0" w:after="0" w:line="300" w:lineRule="auto"/>
      </w:pPr>
      <w:r>
        <w:rPr>
          <w:rFonts w:ascii="宋体" w:hAnsi="宋体" w:eastAsia="宋体"/>
          <w:sz w:val="21"/>
        </w:rPr>
        <w:t>6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工位。客户经理在桌侧短暂停留，把外卖放下。手机位于陈屿右手附近。 【景别与构图】陈屿中景。【摄影机】50mm固定中景，前景可以有一角显示器虚化。外卖落桌后，焦点从外卖袋自然转到震动的手机，再回到陈屿脸。 【人物表演与动作链】客户经理轻轻把外卖袋放在桌边，陈屿点头示意但没有立刻打开；手机震动亮屏，他低头看屏幕，看到家人来电后停顿约0.4秒才拿起。另一只手仍压着项目文件，体现工作未停。 【微表情】看到家人来电时，陈屿原本紧绷的眉心略松一下，但很快又恢复克制；接电话前轻吸一口气，嘴角没有明显笑。 【光线与材质】保持正午办公室自然光，手机屏幕只提供极弱补光，不允许照亮整张脸。 【声音】外卖袋落桌声、手机震动、电话接通提示音、办公室环境声。 【对白】家人画外音可在镜尾进入：“中秋能回来团聚吗？”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客户经理只是功能性人物，镜头不应停留其面部；外卖包装无品牌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53027546">
      <w:pPr>
        <w:spacing w:before="0" w:after="0" w:line="300" w:lineRule="auto"/>
      </w:pPr>
    </w:p>
    <w:p w14:paraId="69E3478D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景：【陈屿坐在工位，背景中秋海报和城市窗景轻微虚化。】</w:t>
      </w:r>
    </w:p>
    <w:p w14:paraId="58E0230F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道具：【手机、中秋月饼礼盒、电脑、项目文件】</w:t>
      </w:r>
    </w:p>
    <w:p w14:paraId="221D9C9E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人物位置：陈屿独自坐在工位，人物中近景，桌上月饼盒位于其视线可自然落到的位置。</w:t>
      </w:r>
    </w:p>
    <w:p w14:paraId="2642B269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7】中秋回不去</w:t>
      </w:r>
    </w:p>
    <w:p w14:paraId="1F7E0B20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时长：4秒</w:t>
      </w:r>
    </w:p>
    <w:p w14:paraId="728B2C91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景别：陈屿中近景</w:t>
      </w:r>
    </w:p>
    <w:p w14:paraId="02111631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33B23BC2">
      <w:pPr>
        <w:spacing w:before="0" w:after="0" w:line="300" w:lineRule="auto"/>
      </w:pPr>
      <w:r>
        <w:rPr>
          <w:rFonts w:ascii="宋体" w:hAnsi="宋体" w:eastAsia="宋体"/>
          <w:sz w:val="21"/>
        </w:rPr>
        <w:t>陈屿坐在工位，背景中秋海报和城市窗景轻微虚化。</w:t>
      </w:r>
    </w:p>
    <w:p w14:paraId="64C01275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47EE50FC">
      <w:pPr>
        <w:spacing w:before="0" w:after="0" w:line="300" w:lineRule="auto"/>
      </w:pPr>
      <w:r>
        <w:rPr>
          <w:rFonts w:ascii="宋体" w:hAnsi="宋体" w:eastAsia="宋体"/>
          <w:sz w:val="21"/>
        </w:rPr>
        <w:t>65mm中近景。电话问题响起后摄影机极轻微缓慢推近，推近幅度非常小，强化他短暂的情绪波动。</w:t>
      </w:r>
    </w:p>
    <w:p w14:paraId="262A7CD8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0ECB84F6">
      <w:pPr>
        <w:spacing w:before="0" w:after="0" w:line="300" w:lineRule="auto"/>
      </w:pPr>
      <w:r>
        <w:rPr>
          <w:rFonts w:ascii="宋体" w:hAnsi="宋体" w:eastAsia="宋体"/>
          <w:sz w:val="21"/>
        </w:rPr>
        <w:t>陈屿手机贴耳，视线先停在桌上的月饼盒上约半秒，再移向窗外；沉默一下，手指无意识轻压文件边缘，随后低声回答。说完后眼神回到电脑，像主动把私人情绪收回。</w:t>
      </w:r>
    </w:p>
    <w:p w14:paraId="4E120875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4C72E9E7">
      <w:pPr>
        <w:spacing w:before="0" w:after="0" w:line="300" w:lineRule="auto"/>
      </w:pPr>
      <w:r>
        <w:rPr>
          <w:rFonts w:ascii="宋体" w:hAnsi="宋体" w:eastAsia="宋体"/>
          <w:sz w:val="21"/>
        </w:rPr>
        <w:t>听到‘团聚’时眼神有一瞬间柔下来，下眼睑略松；说‘今年我回不去’时嘴唇略抿，最后一个字落下后轻呼气。禁止表现悲情或掉泪。</w:t>
      </w:r>
    </w:p>
    <w:p w14:paraId="66F24CBF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2D34CE54">
      <w:pPr>
        <w:spacing w:before="0" w:after="0" w:line="300" w:lineRule="auto"/>
      </w:pPr>
      <w:r>
        <w:rPr>
          <w:rFonts w:ascii="宋体" w:hAnsi="宋体" w:eastAsia="宋体"/>
          <w:sz w:val="21"/>
        </w:rPr>
        <w:t>自然光在眼睛里形成小高光，背景浅景深；真实肤色，保留熬夜感。</w:t>
      </w:r>
    </w:p>
    <w:p w14:paraId="6FAE07B2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47F65008">
      <w:pPr>
        <w:spacing w:before="0" w:after="0" w:line="300" w:lineRule="auto"/>
      </w:pPr>
      <w:r>
        <w:rPr>
          <w:rFonts w:ascii="宋体" w:hAnsi="宋体" w:eastAsia="宋体"/>
          <w:sz w:val="21"/>
        </w:rPr>
        <w:t>家人电话声音轻微带手机压缩质感；办公室背景噪声比前镜稍低，让对白清楚。</w:t>
      </w:r>
    </w:p>
    <w:p w14:paraId="56C72FE1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4390FA9C">
      <w:pPr>
        <w:spacing w:before="0" w:after="0" w:line="300" w:lineRule="auto"/>
      </w:pPr>
      <w:r>
        <w:rPr>
          <w:rFonts w:ascii="宋体" w:hAnsi="宋体" w:eastAsia="宋体"/>
          <w:sz w:val="21"/>
        </w:rPr>
        <w:t>家人画外音：“中秋能回来团聚吗？” 陈屿【疲惫、克制】：“手上项目赶进度，今年我回不去。”</w:t>
      </w:r>
    </w:p>
    <w:p w14:paraId="38A44BF2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46D7BAD2">
      <w:pPr>
        <w:spacing w:before="0" w:after="0" w:line="300" w:lineRule="auto"/>
      </w:pPr>
      <w:r>
        <w:rPr>
          <w:rFonts w:ascii="宋体" w:hAnsi="宋体" w:eastAsia="宋体"/>
          <w:sz w:val="21"/>
        </w:rPr>
        <w:t>6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陈屿坐在工位，背景中秋海报和城市窗景轻微虚化。 【景别与构图】陈屿中近景。【摄影机】65mm中近景。电话问题响起后摄影机极轻微缓慢推近，推近幅度非常小，强化他短暂的情绪波动。 【人物表演与动作链】陈屿手机贴耳，视线先停在桌上的月饼盒上约半秒，再移向窗外；沉默一下，手指无意识轻压文件边缘，随后低声回答。说完后眼神回到电脑，像主动把私人情绪收回。 【微表情】听到‘团聚’时眼神有一瞬间柔下来，下眼睑略松；说‘今年我回不去’时嘴唇略抿，最后一个字落下后轻呼气。禁止表现悲情或掉泪。 【光线与材质】自然光在眼睛里形成小高光，背景浅景深；真实肤色，保留熬夜感。 【声音】家人电话声音轻微带手机压缩质感；办公室背景噪声比前镜稍低，让对白清楚。 【对白】家人画外音：“中秋能回来团聚吗？” 陈屿【疲惫、克制】：“手上项目赶进度，今年我回不去。”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情绪是成年人的克制，不是苦情；视线落月饼盒是中秋主题的视觉连接点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4178C9A8">
      <w:pPr>
        <w:spacing w:before="0" w:after="0" w:line="300" w:lineRule="auto"/>
      </w:pPr>
    </w:p>
    <w:p w14:paraId="360DE784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景：【同一工位，外卖仍未打开，月饼盒在桌角。】</w:t>
      </w:r>
    </w:p>
    <w:p w14:paraId="64A8D701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道具：【办公电话、外卖盒、中秋月饼礼盒、电脑、键盘】</w:t>
      </w:r>
    </w:p>
    <w:p w14:paraId="206DB886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人物位置：陈屿坐在工位，电脑位于正前方，办公电话与月饼盒均在手臂自然触及范围内。</w:t>
      </w:r>
    </w:p>
    <w:p w14:paraId="76B5A1BB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8】工作电话接踵而至·月饼顶餐</w:t>
      </w:r>
    </w:p>
    <w:p w14:paraId="6995E5E5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时长：3秒</w:t>
      </w:r>
    </w:p>
    <w:p w14:paraId="71ED068E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景别：中景→手部/静物特写</w:t>
      </w:r>
    </w:p>
    <w:p w14:paraId="76D6D170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68D69103">
      <w:pPr>
        <w:spacing w:before="0" w:after="0" w:line="300" w:lineRule="auto"/>
      </w:pPr>
      <w:r>
        <w:rPr>
          <w:rFonts w:ascii="宋体" w:hAnsi="宋体" w:eastAsia="宋体"/>
          <w:sz w:val="21"/>
        </w:rPr>
        <w:t>同一工位，外卖仍未打开，月饼盒在桌角。</w:t>
      </w:r>
    </w:p>
    <w:p w14:paraId="7605E94A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5AFDE94A">
      <w:pPr>
        <w:spacing w:before="0" w:after="0" w:line="300" w:lineRule="auto"/>
      </w:pPr>
      <w:r>
        <w:rPr>
          <w:rFonts w:ascii="宋体" w:hAnsi="宋体" w:eastAsia="宋体"/>
          <w:sz w:val="21"/>
        </w:rPr>
        <w:t>先中景拍陈屿刚放下私人电话，办公电话立即响；随后干净切到手部近景，陈屿拆开月饼包装。不要复杂运镜。</w:t>
      </w:r>
    </w:p>
    <w:p w14:paraId="7CF29E5E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6F9127CA">
      <w:pPr>
        <w:spacing w:before="0" w:after="0" w:line="300" w:lineRule="auto"/>
      </w:pPr>
      <w:r>
        <w:rPr>
          <w:rFonts w:ascii="宋体" w:hAnsi="宋体" w:eastAsia="宋体"/>
          <w:sz w:val="21"/>
        </w:rPr>
        <w:t>陈屿刚把手机放回桌面，办公电话立即响，他眼睛闭一下再睁开，接起后简短回应‘明白’；另一只手顺势打开月饼盒，拿起一块月饼咬一口，电脑屏幕上的工作继续。</w:t>
      </w:r>
    </w:p>
    <w:p w14:paraId="5ADCD163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0599B9D0">
      <w:pPr>
        <w:spacing w:before="0" w:after="0" w:line="300" w:lineRule="auto"/>
      </w:pPr>
      <w:r>
        <w:rPr>
          <w:rFonts w:ascii="宋体" w:hAnsi="宋体" w:eastAsia="宋体"/>
          <w:sz w:val="21"/>
        </w:rPr>
        <w:t>接工作电话时眉间川字纹加深一点；‘明白’说得平静，不抱怨；吃月饼不是享受，动作机械，视线几乎不离屏幕。</w:t>
      </w:r>
    </w:p>
    <w:p w14:paraId="72DA2E00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23DFF33E">
      <w:pPr>
        <w:spacing w:before="0" w:after="0" w:line="300" w:lineRule="auto"/>
      </w:pPr>
      <w:r>
        <w:rPr>
          <w:rFonts w:ascii="宋体" w:hAnsi="宋体" w:eastAsia="宋体"/>
          <w:sz w:val="21"/>
        </w:rPr>
        <w:t>正午光保持一致，月饼包装有自然纸张反光，不做商业产品高光。</w:t>
      </w:r>
    </w:p>
    <w:p w14:paraId="1FBC4EE0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2310CD0E">
      <w:pPr>
        <w:spacing w:before="0" w:after="0" w:line="300" w:lineRule="auto"/>
      </w:pPr>
      <w:r>
        <w:rPr>
          <w:rFonts w:ascii="宋体" w:hAnsi="宋体" w:eastAsia="宋体"/>
          <w:sz w:val="21"/>
        </w:rPr>
        <w:t>办公电话铃声、包装纸撕开、键盘重新敲击。</w:t>
      </w:r>
    </w:p>
    <w:p w14:paraId="3DECF016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667D19DB">
      <w:pPr>
        <w:spacing w:before="0" w:after="0" w:line="300" w:lineRule="auto"/>
      </w:pPr>
      <w:r>
        <w:rPr>
          <w:rFonts w:ascii="宋体" w:hAnsi="宋体" w:eastAsia="宋体"/>
          <w:sz w:val="21"/>
        </w:rPr>
        <w:t>客户画外音：“这份方案，今天务必调整完。” 陈屿：“明白。”</w:t>
      </w:r>
    </w:p>
    <w:p w14:paraId="6345FAB4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495147A3">
      <w:pPr>
        <w:spacing w:before="0" w:after="0" w:line="300" w:lineRule="auto"/>
      </w:pPr>
      <w:r>
        <w:rPr>
          <w:rFonts w:ascii="宋体" w:hAnsi="宋体" w:eastAsia="宋体"/>
          <w:sz w:val="21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工位，外卖仍未打开，月饼盒在桌角。 【景别与构图】中景→手部/静物特写。【摄影机】先中景拍陈屿刚放下私人电话，办公电话立即响；随后干净切到手部近景，陈屿拆开月饼包装。不要复杂运镜。 【人物表演与动作链】陈屿刚把手机放回桌面，办公电话立即响，他眼睛闭一下再睁开，接起后简短回应‘明白’；另一只手顺势打开月饼盒，拿起一块月饼咬一口，电脑屏幕上的工作继续。 【微表情】接工作电话时眉间川字纹加深一点；‘明白’说得平静，不抱怨；吃月饼不是享受，动作机械，视线几乎不离屏幕。 【光线与材质】正午光保持一致，月饼包装有自然纸张反光，不做商业产品高光。 【声音】办公电话铃声、包装纸撕开、键盘重新敲击。 【对白】客户画外音：“这份方案，今天务必调整完。” 陈屿：“明白。”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必须清楚表现‘外卖在旁边却没吃，拿月饼顶一下’；不要让他边嚼边大声说话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07A123D5">
      <w:pPr>
        <w:spacing w:before="0" w:after="0" w:line="300" w:lineRule="auto"/>
      </w:pPr>
    </w:p>
    <w:p w14:paraId="3554A115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高端月子会所休养室白天，精品酒店式母婴空间：奶油白、浅木、柔和窗光。苏晚坐在圆角餐桌旁，李沫儿坐在她侧边，新生儿李可在襁褓/婴儿床中熟睡。窗边有一小枝桂花，床头柜有水果篮。门口远处可见刚探视完家属离开的轻微背景动作，但不要抢镜。】</w:t>
      </w:r>
    </w:p>
    <w:p w14:paraId="6EABDD59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道具：【产后营养餐、女儿沙拉餐盘、水果篮、桂花枝、婴儿床/襁褓】</w:t>
      </w:r>
    </w:p>
    <w:p w14:paraId="67968FB1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人物位置：苏晚与李沫儿坐在圆角餐桌两侧，李可在旁边婴儿床/襁褓中，家属仅处于远处背景。</w:t>
      </w:r>
    </w:p>
    <w:p w14:paraId="5E7E9821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9】月子会所·家庭状态建立</w:t>
      </w:r>
    </w:p>
    <w:p w14:paraId="1F745183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时长：3秒</w:t>
      </w:r>
    </w:p>
    <w:p w14:paraId="37111B06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景别：室内全景/母女环境中景</w:t>
      </w:r>
    </w:p>
    <w:p w14:paraId="05D24B77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245816CC">
      <w:pPr>
        <w:spacing w:before="0" w:after="0" w:line="300" w:lineRule="auto"/>
      </w:pPr>
      <w:r>
        <w:rPr>
          <w:rFonts w:ascii="宋体" w:hAnsi="宋体" w:eastAsia="宋体"/>
          <w:sz w:val="21"/>
        </w:rPr>
        <w:t>高端月子会所休养室白天，精品酒店式母婴空间：奶油白、浅木、柔和窗光。苏晚坐在圆角餐桌旁，李沫儿坐在她侧边，新生儿李可在襁褓/婴儿床中熟睡。窗边有一小枝桂花，床头柜有水果篮。门口远处可见刚探视完家属离开的轻微背景动作，但不要抢镜。</w:t>
      </w:r>
    </w:p>
    <w:p w14:paraId="548247EE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1BACB889">
      <w:pPr>
        <w:spacing w:before="0" w:after="0" w:line="300" w:lineRule="auto"/>
      </w:pPr>
      <w:r>
        <w:rPr>
          <w:rFonts w:ascii="宋体" w:hAnsi="宋体" w:eastAsia="宋体"/>
          <w:sz w:val="21"/>
        </w:rPr>
        <w:t>35–40mm全景，固定开始，2秒后轻微推近到母女区域。镜头高度约1.4米。</w:t>
      </w:r>
    </w:p>
    <w:p w14:paraId="29AED9F9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76D025BA">
      <w:pPr>
        <w:spacing w:before="0" w:after="0" w:line="300" w:lineRule="auto"/>
      </w:pPr>
      <w:r>
        <w:rPr>
          <w:rFonts w:ascii="宋体" w:hAnsi="宋体" w:eastAsia="宋体"/>
          <w:sz w:val="21"/>
        </w:rPr>
        <w:t>苏晚低头看自己的产后营养餐，轻轻夹一筷子青菜；李沫儿用叉子/筷子轻碰沙拉叶却没有真正吃，身体略靠后；婴儿保持安静。</w:t>
      </w:r>
    </w:p>
    <w:p w14:paraId="06B5644F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59699AB8">
      <w:pPr>
        <w:spacing w:before="0" w:after="0" w:line="300" w:lineRule="auto"/>
      </w:pPr>
      <w:r>
        <w:rPr>
          <w:rFonts w:ascii="宋体" w:hAnsi="宋体" w:eastAsia="宋体"/>
          <w:sz w:val="21"/>
        </w:rPr>
        <w:t>苏晚气色温润但有产后轻微疲惫，眼神落到女儿餐盘时出现担心；李沫儿不是闹脾气，只是明显没胃口，嘴唇轻抿、眉毛小幅蹙起。</w:t>
      </w:r>
    </w:p>
    <w:p w14:paraId="3E0CEABB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54584F31">
      <w:pPr>
        <w:spacing w:before="0" w:after="0" w:line="300" w:lineRule="auto"/>
      </w:pPr>
      <w:r>
        <w:rPr>
          <w:rFonts w:ascii="宋体" w:hAnsi="宋体" w:eastAsia="宋体"/>
          <w:sz w:val="21"/>
        </w:rPr>
        <w:t>窗外柔和自然光为主，奶油暖色室内补光非常轻；婴儿和母女面部不过曝，画面柔软但不能滤镜糊脸。</w:t>
      </w:r>
    </w:p>
    <w:p w14:paraId="6D7A75D7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5F5C55D2">
      <w:pPr>
        <w:spacing w:before="0" w:after="0" w:line="300" w:lineRule="auto"/>
      </w:pPr>
      <w:r>
        <w:rPr>
          <w:rFonts w:ascii="宋体" w:hAnsi="宋体" w:eastAsia="宋体"/>
          <w:sz w:val="21"/>
        </w:rPr>
        <w:t>空调低频、远处家属低声聊天、餐具轻触、婴儿轻微呼吸。</w:t>
      </w:r>
    </w:p>
    <w:p w14:paraId="670AD11C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2650B929">
      <w:pPr>
        <w:spacing w:before="0" w:after="0" w:line="300" w:lineRule="auto"/>
      </w:pPr>
      <w:r>
        <w:rPr>
          <w:rFonts w:ascii="宋体" w:hAnsi="宋体" w:eastAsia="宋体"/>
          <w:sz w:val="21"/>
        </w:rPr>
        <w:t>无。</w:t>
      </w:r>
    </w:p>
    <w:p w14:paraId="4247A158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57808B0C">
      <w:pPr>
        <w:spacing w:before="0" w:after="0" w:line="300" w:lineRule="auto"/>
      </w:pPr>
      <w:r>
        <w:rPr>
          <w:rFonts w:ascii="宋体" w:hAnsi="宋体" w:eastAsia="宋体"/>
          <w:sz w:val="21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高端月子会所休养室白天，精品酒店式母婴空间：奶油白、浅木、柔和窗光。苏晚坐在圆角餐桌旁，李沫儿坐在她侧边，新生儿李可在襁褓/婴儿床中熟睡。窗边有一小枝桂花，床头柜有水果篮。门口远处可见刚探视完家属离开的轻微背景动作，但不要抢镜。 【景别与构图】室内全景/母女环境中景。【摄影机】35–40mm全景，固定开始，2秒后轻微推近到母女区域。镜头高度约1.4米。 【人物表演与动作链】苏晚低头看自己的产后营养餐，轻轻夹一筷子青菜；李沫儿用叉子/筷子轻碰沙拉叶却没有真正吃，身体略靠后；婴儿保持安静。 【微表情】苏晚气色温润但有产后轻微疲惫，眼神落到女儿餐盘时出现担心；李沫儿不是闹脾气，只是明显没胃口，嘴唇轻抿、眉毛小幅蹙起。 【光线与材质】窗外柔和自然光为主，奶油暖色室内补光非常轻；婴儿和母女面部不过曝，画面柔软但不能滤镜糊脸。 【声音】空调低频、远处家属低声聊天、餐具轻触、婴儿轻微呼吸。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休养室不是医院病房；不能出现医疗器械主导画面；苏晚自己的餐食看起来完整，女儿餐盘则偏单一沙拉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0216CA4E">
      <w:pPr>
        <w:spacing w:before="0" w:after="0" w:line="300" w:lineRule="auto"/>
      </w:pPr>
    </w:p>
    <w:p w14:paraId="7C6B8105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景：【同一月子会所餐桌。苏晚在画面一侧，李沫儿另一侧，女儿餐盘放在两人之间偏前。】</w:t>
      </w:r>
    </w:p>
    <w:p w14:paraId="0288AE89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道具：【女儿沙拉餐盘、叉子、苏晚餐具、婴儿床、桂花枝】</w:t>
      </w:r>
    </w:p>
    <w:p w14:paraId="57204BEA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人物位置：苏晚和李沫儿坐在餐桌两侧，女儿餐盘位于两人之间偏前位置。</w:t>
      </w:r>
    </w:p>
    <w:p w14:paraId="20C8F305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10】女儿的沙拉与母亲担心</w:t>
      </w:r>
    </w:p>
    <w:p w14:paraId="2ACF4C93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时长：4秒</w:t>
      </w:r>
    </w:p>
    <w:p w14:paraId="6CFE560E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景别：母女双人中景→餐盘特写</w:t>
      </w:r>
    </w:p>
    <w:p w14:paraId="1EDFD067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208EFAE8">
      <w:pPr>
        <w:spacing w:before="0" w:after="0" w:line="300" w:lineRule="auto"/>
      </w:pPr>
      <w:r>
        <w:rPr>
          <w:rFonts w:ascii="宋体" w:hAnsi="宋体" w:eastAsia="宋体"/>
          <w:sz w:val="21"/>
        </w:rPr>
        <w:t>同一月子会所餐桌。苏晚在画面一侧，李沫儿另一侧，女儿餐盘放在两人之间偏前。</w:t>
      </w:r>
    </w:p>
    <w:p w14:paraId="5B3A4533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16DE76B7">
      <w:pPr>
        <w:spacing w:before="0" w:after="0" w:line="300" w:lineRule="auto"/>
      </w:pPr>
      <w:r>
        <w:rPr>
          <w:rFonts w:ascii="宋体" w:hAnsi="宋体" w:eastAsia="宋体"/>
          <w:sz w:val="21"/>
        </w:rPr>
        <w:t>50mm双人中景，先看母女；随后摄影机轻微下移到女儿沙拉盘，停约1秒，再回到苏晚眼神。动作要顺滑克制。</w:t>
      </w:r>
    </w:p>
    <w:p w14:paraId="055374C5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010FF33D">
      <w:pPr>
        <w:spacing w:before="0" w:after="0" w:line="300" w:lineRule="auto"/>
      </w:pPr>
      <w:r>
        <w:rPr>
          <w:rFonts w:ascii="宋体" w:hAnsi="宋体" w:eastAsia="宋体"/>
          <w:sz w:val="21"/>
        </w:rPr>
        <w:t>李沫儿用叉子把一片青菜拨到盘边，没有吃；苏晚看见后放下自己的筷子，手掌轻轻把女儿餐盘向她推近几厘米。李沫儿抬眼看妈妈，又低头看盘。</w:t>
      </w:r>
    </w:p>
    <w:p w14:paraId="78C42607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1E55E6BE">
      <w:pPr>
        <w:spacing w:before="0" w:after="0" w:line="300" w:lineRule="auto"/>
      </w:pPr>
      <w:r>
        <w:rPr>
          <w:rFonts w:ascii="宋体" w:hAnsi="宋体" w:eastAsia="宋体"/>
          <w:sz w:val="21"/>
        </w:rPr>
        <w:t>李沫儿眼神有一点小任性和无奈，但不撅嘴；苏晚的担心主要通过眉心极轻微收紧和凝视女儿完成，不责备。</w:t>
      </w:r>
    </w:p>
    <w:p w14:paraId="0CBFF311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59B8A6C9">
      <w:pPr>
        <w:spacing w:before="0" w:after="0" w:line="300" w:lineRule="auto"/>
      </w:pPr>
      <w:r>
        <w:rPr>
          <w:rFonts w:ascii="宋体" w:hAnsi="宋体" w:eastAsia="宋体"/>
          <w:sz w:val="21"/>
        </w:rPr>
        <w:t>柔和窗光照亮食物和母女侧脸，沙拉不做过饱和绿色，真实自然。</w:t>
      </w:r>
    </w:p>
    <w:p w14:paraId="2A123AA5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2A2AA902">
      <w:pPr>
        <w:spacing w:before="0" w:after="0" w:line="300" w:lineRule="auto"/>
      </w:pPr>
      <w:r>
        <w:rPr>
          <w:rFonts w:ascii="宋体" w:hAnsi="宋体" w:eastAsia="宋体"/>
          <w:sz w:val="21"/>
        </w:rPr>
        <w:t>叉子轻刮盘面、餐盘在桌面轻滑、远处环境声。</w:t>
      </w:r>
    </w:p>
    <w:p w14:paraId="6C0A8819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15C096D1">
      <w:pPr>
        <w:spacing w:before="0" w:after="0" w:line="300" w:lineRule="auto"/>
      </w:pPr>
      <w:r>
        <w:rPr>
          <w:rFonts w:ascii="宋体" w:hAnsi="宋体" w:eastAsia="宋体"/>
          <w:sz w:val="21"/>
        </w:rPr>
        <w:t>无，给下一镜台词留空间。</w:t>
      </w:r>
    </w:p>
    <w:p w14:paraId="04D68823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7C465170">
      <w:pPr>
        <w:spacing w:before="0" w:after="0" w:line="300" w:lineRule="auto"/>
      </w:pPr>
      <w:r>
        <w:rPr>
          <w:rFonts w:ascii="宋体" w:hAnsi="宋体" w:eastAsia="宋体"/>
          <w:sz w:val="21"/>
        </w:rPr>
        <w:t>6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月子会所餐桌。苏晚在画面一侧，李沫儿另一侧，女儿餐盘放在两人之间偏前。 【景别与构图】母女双人中景→餐盘特写。【摄影机】50mm双人中景，先看母女；随后摄影机轻微下移到女儿沙拉盘，停约1秒，再回到苏晚眼神。动作要顺滑克制。 【人物表演与动作链】李沫儿用叉子把一片青菜拨到盘边，没有吃；苏晚看见后放下自己的筷子，手掌轻轻把女儿餐盘向她推近几厘米。李沫儿抬眼看妈妈，又低头看盘。 【微表情】李沫儿眼神有一点小任性和无奈，但不撅嘴；苏晚的担心主要通过眉心极轻微收紧和凝视女儿完成，不责备。 【光线与材质】柔和窗光照亮食物和母女侧脸，沙拉不做过饱和绿色，真实自然。 【声音】叉子轻刮盘面、餐盘在桌面轻滑、远处环境声。 【对白】无，给下一镜台词留空间。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不要把女儿表现成严重肥胖，只是儿童体态略圆润；母亲不能呈现‘逼孩子减肥’的严厉感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274F1E40">
      <w:pPr>
        <w:spacing w:before="0" w:after="0" w:line="300" w:lineRule="auto"/>
      </w:pPr>
    </w:p>
    <w:p w14:paraId="2030285F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景：【苏晚主体清晰，李沫儿的侧脸/肩膀在前景轻微虚化，后景可见婴儿床和桂花。】</w:t>
      </w:r>
    </w:p>
    <w:p w14:paraId="497F060D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道具：【女儿沙拉餐盘、苏晚营养餐、餐具、婴儿床、桂花枝】</w:t>
      </w:r>
    </w:p>
    <w:p w14:paraId="655C4739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人物位置：苏晚为中近景主体，李沫儿侧脸或肩膀在前景轻微虚化，李可在后景婴儿床中。</w:t>
      </w:r>
    </w:p>
    <w:p w14:paraId="7D61DC89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11】“我要调养，你要减重”</w:t>
      </w:r>
    </w:p>
    <w:p w14:paraId="49B980FD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时长：4秒</w:t>
      </w:r>
    </w:p>
    <w:p w14:paraId="0951990C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景别：苏晚中近景含女儿侧脸前景</w:t>
      </w:r>
    </w:p>
    <w:p w14:paraId="366EBB9B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0203BC85">
      <w:pPr>
        <w:spacing w:before="0" w:after="0" w:line="300" w:lineRule="auto"/>
      </w:pPr>
      <w:r>
        <w:rPr>
          <w:rFonts w:ascii="宋体" w:hAnsi="宋体" w:eastAsia="宋体"/>
          <w:sz w:val="21"/>
        </w:rPr>
        <w:t>苏晚主体清晰，李沫儿的侧脸/肩膀在前景轻微虚化，后景可见婴儿床和桂花。</w:t>
      </w:r>
    </w:p>
    <w:p w14:paraId="52C00CD4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53D5AB84">
      <w:pPr>
        <w:spacing w:before="0" w:after="0" w:line="300" w:lineRule="auto"/>
      </w:pPr>
      <w:r>
        <w:rPr>
          <w:rFonts w:ascii="宋体" w:hAnsi="宋体" w:eastAsia="宋体"/>
          <w:sz w:val="21"/>
        </w:rPr>
        <w:t>65mm中近景，固定开始，台词后半句极轻微推近苏晚，突出她的善意和认知盲区。</w:t>
      </w:r>
    </w:p>
    <w:p w14:paraId="000038F0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101FEFF4">
      <w:pPr>
        <w:spacing w:before="0" w:after="0" w:line="300" w:lineRule="auto"/>
      </w:pPr>
      <w:r>
        <w:rPr>
          <w:rFonts w:ascii="宋体" w:hAnsi="宋体" w:eastAsia="宋体"/>
          <w:sz w:val="21"/>
        </w:rPr>
        <w:t>苏晚先看女儿，再看餐盘，右手轻轻抚一下女儿手背或餐盘边缘；开口语气柔和。说到‘一顿饭都不能马虎’时轻轻点头，像是在认真照顾孩子，而非训斥。</w:t>
      </w:r>
    </w:p>
    <w:p w14:paraId="77FFC966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6D1A7789">
      <w:pPr>
        <w:spacing w:before="0" w:after="0" w:line="300" w:lineRule="auto"/>
      </w:pPr>
      <w:r>
        <w:rPr>
          <w:rFonts w:ascii="宋体" w:hAnsi="宋体" w:eastAsia="宋体"/>
          <w:sz w:val="21"/>
        </w:rPr>
        <w:t>眼神温柔，眉心带一点担心；嘴角有很淡的安慰笑意。李沫儿在前景轻轻点一下头但仍没有马上动筷。</w:t>
      </w:r>
    </w:p>
    <w:p w14:paraId="4A06BEF7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554C3572">
      <w:pPr>
        <w:spacing w:before="0" w:after="0" w:line="300" w:lineRule="auto"/>
      </w:pPr>
      <w:r>
        <w:rPr>
          <w:rFonts w:ascii="宋体" w:hAnsi="宋体" w:eastAsia="宋体"/>
          <w:sz w:val="21"/>
        </w:rPr>
        <w:t>面部柔和高光，眼神有自然反光；整体暖白、干净。</w:t>
      </w:r>
    </w:p>
    <w:p w14:paraId="03F13273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1A80CC19">
      <w:pPr>
        <w:spacing w:before="0" w:after="0" w:line="300" w:lineRule="auto"/>
      </w:pPr>
      <w:r>
        <w:rPr>
          <w:rFonts w:ascii="宋体" w:hAnsi="宋体" w:eastAsia="宋体"/>
          <w:sz w:val="21"/>
        </w:rPr>
        <w:t>环境声降低，保持生活空间的安静；婴儿可以有一次非常轻的呼吸/呢喃。</w:t>
      </w:r>
    </w:p>
    <w:p w14:paraId="3E23C4B3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22203CCC">
      <w:pPr>
        <w:spacing w:before="0" w:after="0" w:line="300" w:lineRule="auto"/>
      </w:pPr>
      <w:r>
        <w:rPr>
          <w:rFonts w:ascii="宋体" w:hAnsi="宋体" w:eastAsia="宋体"/>
          <w:sz w:val="21"/>
        </w:rPr>
        <w:t>苏晚【温柔、认真】：“我要调养，你要减重，一顿饭都不能马虎。”</w:t>
      </w:r>
    </w:p>
    <w:p w14:paraId="686A6807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4B762665">
      <w:pPr>
        <w:spacing w:before="0" w:after="0" w:line="300" w:lineRule="auto"/>
      </w:pPr>
      <w:r>
        <w:rPr>
          <w:rFonts w:ascii="宋体" w:hAnsi="宋体" w:eastAsia="宋体"/>
          <w:sz w:val="21"/>
        </w:rPr>
        <w:t>6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苏晚主体清晰，李沫儿的侧脸/肩膀在前景轻微虚化，后景可见婴儿床和桂花。 【景别与构图】苏晚中近景含女儿侧脸前景。【摄影机】65mm中近景，固定开始，台词后半句极轻微推近苏晚，突出她的善意和认知盲区。 【人物表演与动作链】苏晚先看女儿，再看餐盘，右手轻轻抚一下女儿手背或餐盘边缘；开口语气柔和。说到‘一顿饭都不能马虎’时轻轻点头，像是在认真照顾孩子，而非训斥。 【微表情】眼神温柔，眉心带一点担心；嘴角有很淡的安慰笑意。李沫儿在前景轻轻点一下头但仍没有马上动筷。 【光线与材质】面部柔和高光，眼神有自然反光；整体暖白、干净。 【声音】环境声降低，保持生活空间的安静；婴儿可以有一次非常轻的呼吸/呢喃。 【对白】苏晚【温柔、认真】：“我要调养，你要减重，一顿饭都不能马虎。”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台词不能说成训导腔；真正的矛盾是‘母亲很认真，但方法仍不够均衡’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3B808C21">
      <w:pPr>
        <w:spacing w:before="0" w:after="0" w:line="300" w:lineRule="auto"/>
      </w:pPr>
    </w:p>
    <w:p w14:paraId="65485FF0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景：【周国安家餐桌，白粥碗占画面主体。背景或碗面能看到窗外将圆未圆的月亮反光/明亮圆形光斑，但物理上要自然。】</w:t>
      </w:r>
    </w:p>
    <w:p w14:paraId="4AD8F172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道具：【白粥、筷子、餐桌、窗外月光】</w:t>
      </w:r>
    </w:p>
    <w:p w14:paraId="49781F6F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人物位置：周国安不完整入镜，仅手部或低头虚化轮廓出现在白粥近景周围。</w:t>
      </w:r>
    </w:p>
    <w:p w14:paraId="24CCF1E6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12】三线收束A·周国安白粥</w:t>
      </w:r>
    </w:p>
    <w:p w14:paraId="680B63EB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时长：2.3秒</w:t>
      </w:r>
    </w:p>
    <w:p w14:paraId="06A09335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景别：静物近景/意象镜头</w:t>
      </w:r>
    </w:p>
    <w:p w14:paraId="30716601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424DB3D8">
      <w:pPr>
        <w:spacing w:before="0" w:after="0" w:line="300" w:lineRule="auto"/>
      </w:pPr>
      <w:r>
        <w:rPr>
          <w:rFonts w:ascii="宋体" w:hAnsi="宋体" w:eastAsia="宋体"/>
          <w:sz w:val="21"/>
        </w:rPr>
        <w:t>周国安家餐桌，白粥碗占画面主体。背景或碗面能看到窗外将圆未圆的月亮反光/明亮圆形光斑，但物理上要自然。</w:t>
      </w:r>
    </w:p>
    <w:p w14:paraId="468D4AD5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0CC53947">
      <w:pPr>
        <w:spacing w:before="0" w:after="0" w:line="300" w:lineRule="auto"/>
      </w:pPr>
      <w:r>
        <w:rPr>
          <w:rFonts w:ascii="宋体" w:hAnsi="宋体" w:eastAsia="宋体"/>
          <w:sz w:val="21"/>
        </w:rPr>
        <w:t>85mm近景，固定。用浅景深把白粥、碗沿和周国安停在旁边的筷子拍清楚。</w:t>
      </w:r>
    </w:p>
    <w:p w14:paraId="21CF1B1D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6602CC87">
      <w:pPr>
        <w:spacing w:before="0" w:after="0" w:line="300" w:lineRule="auto"/>
      </w:pPr>
      <w:r>
        <w:rPr>
          <w:rFonts w:ascii="宋体" w:hAnsi="宋体" w:eastAsia="宋体"/>
          <w:sz w:val="21"/>
        </w:rPr>
        <w:t>周国安的手停在碗旁，手指轻轻收一下；没有大动作。可见他把鱼蛋推远后的桌面状态。</w:t>
      </w:r>
    </w:p>
    <w:p w14:paraId="5BFDAB20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2A672CE4">
      <w:pPr>
        <w:spacing w:before="0" w:after="0" w:line="300" w:lineRule="auto"/>
      </w:pPr>
      <w:r>
        <w:rPr>
          <w:rFonts w:ascii="宋体" w:hAnsi="宋体" w:eastAsia="宋体"/>
          <w:sz w:val="21"/>
        </w:rPr>
        <w:t>若带到面部，只出现轻微虚化的低头轮廓。</w:t>
      </w:r>
    </w:p>
    <w:p w14:paraId="3FB77DE4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286D37DE">
      <w:pPr>
        <w:spacing w:before="0" w:after="0" w:line="300" w:lineRule="auto"/>
      </w:pPr>
      <w:r>
        <w:rPr>
          <w:rFonts w:ascii="宋体" w:hAnsi="宋体" w:eastAsia="宋体"/>
          <w:sz w:val="21"/>
        </w:rPr>
        <w:t>时间可做为傍晚/将入夜的象征性衔接，窗外冷一点，室内保持暖。不要直接让月亮巨大倒映在粥里。</w:t>
      </w:r>
    </w:p>
    <w:p w14:paraId="68E39220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3619BC43">
      <w:pPr>
        <w:spacing w:before="0" w:after="0" w:line="300" w:lineRule="auto"/>
      </w:pPr>
      <w:r>
        <w:rPr>
          <w:rFonts w:ascii="宋体" w:hAnsi="宋体" w:eastAsia="宋体"/>
          <w:sz w:val="21"/>
        </w:rPr>
        <w:t>小饱旁白前的音乐缓慢进入；环境安静。</w:t>
      </w:r>
    </w:p>
    <w:p w14:paraId="2E02184C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6D7A5730">
      <w:pPr>
        <w:spacing w:before="0" w:after="0" w:line="300" w:lineRule="auto"/>
      </w:pPr>
      <w:r>
        <w:rPr>
          <w:rFonts w:ascii="宋体" w:hAnsi="宋体" w:eastAsia="宋体"/>
          <w:sz w:val="21"/>
        </w:rPr>
        <w:t>共享画外音可开始：“中秋将至，三家都在张罗团圆——”</w:t>
      </w:r>
    </w:p>
    <w:p w14:paraId="52B1E05A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30FC81F9">
      <w:pPr>
        <w:spacing w:before="0" w:after="0" w:line="300" w:lineRule="auto"/>
      </w:pPr>
      <w:r>
        <w:rPr>
          <w:rFonts w:ascii="宋体" w:hAnsi="宋体" w:eastAsia="宋体"/>
          <w:sz w:val="21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周国安家餐桌，白粥碗占画面主体。背景或碗面能看到窗外将圆未圆的月亮反光/明亮圆形光斑，但物理上要自然。 【景别与构图】静物近景/意象镜头。【摄影机】85mm近景，固定。用浅景深把白粥、碗沿和周国安停在旁边的筷子拍清楚。 【人物表演与动作链】周国安的手停在碗旁，手指轻轻收一下；没有大动作。可见他把鱼蛋推远后的桌面状态。 【微表情】若带到面部，只出现轻微虚化的低头轮廓。 【光线与材质】时间可做为傍晚/将入夜的象征性衔接，窗外冷一点，室内保持暖。不要直接让月亮巨大倒映在粥里。 【声音】小饱旁白前的音乐缓慢进入；环境安静。 【对白】共享画外音可开始：“中秋将至，三家都在张罗团圆——”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本镜只出现周国安线元素，不出现陈屿或苏晚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1F98E965">
      <w:pPr>
        <w:spacing w:before="0" w:after="0" w:line="300" w:lineRule="auto"/>
      </w:pPr>
    </w:p>
    <w:p w14:paraId="09C9EFE0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景：【陈屿工位，电脑屏幕边缘、已经变冷未动的外卖、打开的中秋月饼盒共同入镜。陈屿本人只允许出现手臂或虚化轮廓。】</w:t>
      </w:r>
    </w:p>
    <w:p w14:paraId="45274440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道具：【冷掉的外卖、中秋月饼盒、电脑、键盘】</w:t>
      </w:r>
    </w:p>
    <w:p w14:paraId="7A6C452A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人物位置：陈屿仅以手臂或虚化轮廓进入画面，主要主体为冷外卖、电脑与月饼盒。</w:t>
      </w:r>
    </w:p>
    <w:p w14:paraId="2C26D563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13】三线收束B·陈屿冷外卖与月饼</w:t>
      </w:r>
    </w:p>
    <w:p w14:paraId="33A367A0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时长：2.3秒</w:t>
      </w:r>
    </w:p>
    <w:p w14:paraId="072275BB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景别：桌面静物特写</w:t>
      </w:r>
    </w:p>
    <w:p w14:paraId="60636A2A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70243886">
      <w:pPr>
        <w:spacing w:before="0" w:after="0" w:line="300" w:lineRule="auto"/>
      </w:pPr>
      <w:r>
        <w:rPr>
          <w:rFonts w:ascii="宋体" w:hAnsi="宋体" w:eastAsia="宋体"/>
          <w:sz w:val="21"/>
        </w:rPr>
        <w:t>陈屿工位，电脑屏幕边缘、已经变冷未动的外卖、打开的中秋月饼盒共同入镜。陈屿本人只允许出现手臂或虚化轮廓。</w:t>
      </w:r>
    </w:p>
    <w:p w14:paraId="7DACBCA6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5693E6F1">
      <w:pPr>
        <w:spacing w:before="0" w:after="0" w:line="300" w:lineRule="auto"/>
      </w:pPr>
      <w:r>
        <w:rPr>
          <w:rFonts w:ascii="宋体" w:hAnsi="宋体" w:eastAsia="宋体"/>
          <w:sz w:val="21"/>
        </w:rPr>
        <w:t>70mm，轻微从外卖盒向月饼盒横移10–15厘米，速度缓慢。</w:t>
      </w:r>
    </w:p>
    <w:p w14:paraId="1328E3FB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2BDDC249">
      <w:pPr>
        <w:spacing w:before="0" w:after="0" w:line="300" w:lineRule="auto"/>
      </w:pPr>
      <w:r>
        <w:rPr>
          <w:rFonts w:ascii="宋体" w:hAnsi="宋体" w:eastAsia="宋体"/>
          <w:sz w:val="21"/>
        </w:rPr>
        <w:t>电脑鼠标光标或屏幕页面轻微变化；陈屿的手在键盘上继续工作，没有碰外卖。</w:t>
      </w:r>
    </w:p>
    <w:p w14:paraId="70349C4B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5A9CF7FE">
      <w:pPr>
        <w:spacing w:before="0" w:after="0" w:line="300" w:lineRule="auto"/>
      </w:pPr>
      <w:r>
        <w:rPr>
          <w:rFonts w:ascii="宋体" w:hAnsi="宋体" w:eastAsia="宋体"/>
          <w:sz w:val="21"/>
        </w:rPr>
        <w:t>无完整面部。</w:t>
      </w:r>
    </w:p>
    <w:p w14:paraId="1C163411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4274EACD">
      <w:pPr>
        <w:spacing w:before="0" w:after="0" w:line="300" w:lineRule="auto"/>
      </w:pPr>
      <w:r>
        <w:rPr>
          <w:rFonts w:ascii="宋体" w:hAnsi="宋体" w:eastAsia="宋体"/>
          <w:sz w:val="21"/>
        </w:rPr>
        <w:t>室内从正午过渡到偏晚的办公室光感，保持现实；月饼盒红橙色只是小面积视觉锚点。</w:t>
      </w:r>
    </w:p>
    <w:p w14:paraId="5E496691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0A521478">
      <w:pPr>
        <w:spacing w:before="0" w:after="0" w:line="300" w:lineRule="auto"/>
      </w:pPr>
      <w:r>
        <w:rPr>
          <w:rFonts w:ascii="宋体" w:hAnsi="宋体" w:eastAsia="宋体"/>
          <w:sz w:val="21"/>
        </w:rPr>
        <w:t>键盘声、空调声，旁白继续。</w:t>
      </w:r>
    </w:p>
    <w:p w14:paraId="79E47158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060278CA">
      <w:pPr>
        <w:spacing w:before="0" w:after="0" w:line="300" w:lineRule="auto"/>
      </w:pPr>
      <w:r>
        <w:rPr>
          <w:rFonts w:ascii="宋体" w:hAnsi="宋体" w:eastAsia="宋体"/>
          <w:sz w:val="21"/>
        </w:rPr>
        <w:t>画外音延续：“……只是没人察觉……”</w:t>
      </w:r>
    </w:p>
    <w:p w14:paraId="6090A2B5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1EE6CFDA">
      <w:pPr>
        <w:spacing w:before="0" w:after="0" w:line="300" w:lineRule="auto"/>
      </w:pPr>
      <w:r>
        <w:rPr>
          <w:rFonts w:ascii="宋体" w:hAnsi="宋体" w:eastAsia="宋体"/>
          <w:sz w:val="21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陈屿工位，电脑屏幕边缘、已经变冷未动的外卖、打开的中秋月饼盒共同入镜。陈屿本人只允许出现手臂或虚化轮廓。 【景别与构图】桌面静物特写。【摄影机】70mm，轻微从外卖盒向月饼盒横移10–15厘米，速度缓慢。 【人物表演与动作链】电脑鼠标光标或屏幕页面轻微变化；陈屿的手在键盘上继续工作，没有碰外卖。 【微表情】无完整面部。 【光线与材质】室内从正午过渡到偏晚的办公室光感，保持现实；月饼盒红橙色只是小面积视觉锚点。 【声音】键盘声、空调声，旁白继续。 【对白】画外音延续：“……只是没人察觉……”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本镜只出现陈屿线元素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1F4F4E25">
      <w:pPr>
        <w:spacing w:before="0" w:after="0" w:line="300" w:lineRule="auto"/>
      </w:pPr>
    </w:p>
    <w:p w14:paraId="67E591A0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景：【月子会所桌面，李沫儿的沙拉剩大半，叉子放在盘边；桂花枝在画面一角形成柔和前景，婴儿床/苏晚只作虚化背景。】</w:t>
      </w:r>
    </w:p>
    <w:p w14:paraId="7C3D1154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道具：【剩余大半的沙拉餐盘、叉子、桂花枝】</w:t>
      </w:r>
    </w:p>
    <w:p w14:paraId="77B6FDB4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人物位置：李沫儿小手位于餐盘附近，苏晚在背景轻微虚化，不出现其他故事线人物。</w:t>
      </w:r>
    </w:p>
    <w:p w14:paraId="1C51AFEC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14】三线收束C·桂花与剩下的沙拉</w:t>
      </w:r>
    </w:p>
    <w:p w14:paraId="6020DD8E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时长：2.4秒</w:t>
      </w:r>
    </w:p>
    <w:p w14:paraId="5EB170DE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景别：餐盘近景→桂花前景</w:t>
      </w:r>
    </w:p>
    <w:p w14:paraId="18D284FD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63EB92E2">
      <w:pPr>
        <w:spacing w:before="0" w:after="0" w:line="300" w:lineRule="auto"/>
      </w:pPr>
      <w:r>
        <w:rPr>
          <w:rFonts w:ascii="宋体" w:hAnsi="宋体" w:eastAsia="宋体"/>
          <w:sz w:val="21"/>
        </w:rPr>
        <w:t>月子会所桌面，李沫儿的沙拉剩大半，叉子放在盘边；桂花枝在画面一角形成柔和前景，婴儿床/苏晚只作虚化背景。</w:t>
      </w:r>
    </w:p>
    <w:p w14:paraId="7D552D0B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13020C9A">
      <w:pPr>
        <w:spacing w:before="0" w:after="0" w:line="300" w:lineRule="auto"/>
      </w:pPr>
      <w:r>
        <w:rPr>
          <w:rFonts w:ascii="宋体" w:hAnsi="宋体" w:eastAsia="宋体"/>
          <w:sz w:val="21"/>
        </w:rPr>
        <w:t>70–85mm固定，焦点先落餐盘，最后0.5秒轻微拉焦到桂花。</w:t>
      </w:r>
    </w:p>
    <w:p w14:paraId="774B2BB9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193BFC42">
      <w:pPr>
        <w:spacing w:before="0" w:after="0" w:line="300" w:lineRule="auto"/>
      </w:pPr>
      <w:r>
        <w:rPr>
          <w:rFonts w:ascii="宋体" w:hAnsi="宋体" w:eastAsia="宋体"/>
          <w:sz w:val="21"/>
        </w:rPr>
        <w:t>李沫儿的小手离开餐盘，画面停在没怎么动过的食物上。</w:t>
      </w:r>
    </w:p>
    <w:p w14:paraId="7793C375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7BE9316B">
      <w:pPr>
        <w:spacing w:before="0" w:after="0" w:line="300" w:lineRule="auto"/>
      </w:pPr>
      <w:r>
        <w:rPr>
          <w:rFonts w:ascii="宋体" w:hAnsi="宋体" w:eastAsia="宋体"/>
          <w:sz w:val="21"/>
        </w:rPr>
        <w:t>背景苏晚可见轻微低头轮廓，不需要完整表情。</w:t>
      </w:r>
    </w:p>
    <w:p w14:paraId="2EE5FA81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6EF80CD1">
      <w:pPr>
        <w:spacing w:before="0" w:after="0" w:line="300" w:lineRule="auto"/>
      </w:pPr>
      <w:r>
        <w:rPr>
          <w:rFonts w:ascii="宋体" w:hAnsi="宋体" w:eastAsia="宋体"/>
          <w:sz w:val="21"/>
        </w:rPr>
        <w:t>白天柔光逐渐更暖，桂花边缘有细腻光感。</w:t>
      </w:r>
    </w:p>
    <w:p w14:paraId="60D7D1E9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49C5CD5B">
      <w:pPr>
        <w:spacing w:before="0" w:after="0" w:line="300" w:lineRule="auto"/>
      </w:pPr>
      <w:r>
        <w:rPr>
          <w:rFonts w:ascii="宋体" w:hAnsi="宋体" w:eastAsia="宋体"/>
          <w:sz w:val="21"/>
        </w:rPr>
        <w:t>旁白收尾：“……身体正悄悄缺着些什么。”</w:t>
      </w:r>
    </w:p>
    <w:p w14:paraId="63856182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12CA3E39">
      <w:pPr>
        <w:spacing w:before="0" w:after="0" w:line="300" w:lineRule="auto"/>
      </w:pPr>
      <w:r>
        <w:rPr>
          <w:rFonts w:ascii="宋体" w:hAnsi="宋体" w:eastAsia="宋体"/>
          <w:sz w:val="21"/>
        </w:rPr>
        <w:t>画外音：“中秋将至，三家都在张罗团圆——只是没人察觉，身体正悄悄缺着些什么。”</w:t>
      </w:r>
    </w:p>
    <w:p w14:paraId="67EEEEFE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0B220684">
      <w:pPr>
        <w:spacing w:before="0" w:after="0" w:line="300" w:lineRule="auto"/>
      </w:pPr>
      <w:r>
        <w:rPr>
          <w:rFonts w:ascii="宋体" w:hAnsi="宋体" w:eastAsia="宋体"/>
          <w:sz w:val="21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月子会所桌面，李沫儿的沙拉剩大半，叉子放在盘边；桂花枝在画面一角形成柔和前景，婴儿床/苏晚只作虚化背景。 【景别与构图】餐盘近景→桂花前景。【摄影机】70–85mm固定，焦点先落餐盘，最后0.5秒轻微拉焦到桂花。 【人物表演与动作链】李沫儿的小手离开餐盘，画面停在没怎么动过的食物上。 【微表情】背景苏晚可见轻微低头轮廓，不需要完整表情。 【光线与材质】白天柔光逐渐更暖，桂花边缘有细腻光感。 【声音】旁白收尾：“……身体正悄悄缺着些什么。” 【对白】画外音：“中秋将至，三家都在张罗团圆——只是没人察觉，身体正悄悄缺着些什么。”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本镜只出现苏晚线元素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0A556181">
      <w:pPr>
        <w:spacing w:before="0" w:after="0" w:line="300" w:lineRule="auto"/>
      </w:pPr>
    </w:p>
    <w:p w14:paraId="23A5B818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景：【傍晚成熟社区步道，金色时刻，固定木质长椅与中秋小灯笼/节庆挂饰在路边。周国安穿深色夹克或运动休闲装慢跑。】</w:t>
      </w:r>
    </w:p>
    <w:p w14:paraId="24DD5182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道具：【社区步道、木质长椅、中秋小灯笼/节庆挂饰】</w:t>
      </w:r>
    </w:p>
    <w:p w14:paraId="36C15072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人物位置：周国安从步道远端慢跑进入画面，最终坐到固定木质长椅上。</w:t>
      </w:r>
    </w:p>
    <w:p w14:paraId="26CAE97F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15】周国安慢跑体力不支</w:t>
      </w:r>
    </w:p>
    <w:p w14:paraId="20608767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时长：3秒</w:t>
      </w:r>
    </w:p>
    <w:p w14:paraId="5CF1C5AE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景别：小区步道中远景→中景</w:t>
      </w:r>
    </w:p>
    <w:p w14:paraId="41C5FD9B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1DAE1D31">
      <w:pPr>
        <w:spacing w:before="0" w:after="0" w:line="300" w:lineRule="auto"/>
      </w:pPr>
      <w:r>
        <w:rPr>
          <w:rFonts w:ascii="宋体" w:hAnsi="宋体" w:eastAsia="宋体"/>
          <w:sz w:val="21"/>
        </w:rPr>
        <w:t>傍晚成熟社区步道，金色时刻，固定木质长椅与中秋小灯笼/节庆挂饰在路边。周国安穿深色夹克或运动休闲装慢跑。</w:t>
      </w:r>
    </w:p>
    <w:p w14:paraId="1E97A5A9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7F209FAC">
      <w:pPr>
        <w:spacing w:before="0" w:after="0" w:line="300" w:lineRule="auto"/>
      </w:pPr>
      <w:r>
        <w:rPr>
          <w:rFonts w:ascii="宋体" w:hAnsi="宋体" w:eastAsia="宋体"/>
          <w:sz w:val="21"/>
        </w:rPr>
        <w:t>35–50mm侧后方跟拍约1.5秒，周国安减速后摄影机停止，让他走入长椅位置。运镜稳定，不做运动相机晃动。</w:t>
      </w:r>
    </w:p>
    <w:p w14:paraId="20E35925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066EF2FD">
      <w:pPr>
        <w:spacing w:before="0" w:after="0" w:line="300" w:lineRule="auto"/>
      </w:pPr>
      <w:r>
        <w:rPr>
          <w:rFonts w:ascii="宋体" w:hAnsi="宋体" w:eastAsia="宋体"/>
          <w:sz w:val="21"/>
        </w:rPr>
        <w:t>周国安慢跑步幅开始正常，随后明显缩短；他呼吸加重，右手轻扶腰/大腿，最后在长椅坐下，身体前倾，双手撑膝。</w:t>
      </w:r>
    </w:p>
    <w:p w14:paraId="4138D7A3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2E47C3C6">
      <w:pPr>
        <w:spacing w:before="0" w:after="0" w:line="300" w:lineRule="auto"/>
      </w:pPr>
      <w:r>
        <w:rPr>
          <w:rFonts w:ascii="宋体" w:hAnsi="宋体" w:eastAsia="宋体"/>
          <w:sz w:val="21"/>
        </w:rPr>
        <w:t>坐下后眉头紧、嘴微张呼吸，眼神落地，不做痛苦表情；是体力不支，不是突发急病。</w:t>
      </w:r>
    </w:p>
    <w:p w14:paraId="3AD1AF48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73119D2A">
      <w:pPr>
        <w:spacing w:before="0" w:after="0" w:line="300" w:lineRule="auto"/>
      </w:pPr>
      <w:r>
        <w:rPr>
          <w:rFonts w:ascii="宋体" w:hAnsi="宋体" w:eastAsia="宋体"/>
          <w:sz w:val="21"/>
        </w:rPr>
        <w:t>傍晚金色侧光，树叶间有光斑，长椅和人物接触阴影真实。</w:t>
      </w:r>
    </w:p>
    <w:p w14:paraId="41546C0D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43DC25E0">
      <w:pPr>
        <w:spacing w:before="0" w:after="0" w:line="300" w:lineRule="auto"/>
      </w:pPr>
      <w:r>
        <w:rPr>
          <w:rFonts w:ascii="宋体" w:hAnsi="宋体" w:eastAsia="宋体"/>
          <w:sz w:val="21"/>
        </w:rPr>
        <w:t>鞋底踩步道、呼吸加重、树叶风声、远处社区生活声。</w:t>
      </w:r>
    </w:p>
    <w:p w14:paraId="3539852D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2395EB2E">
      <w:pPr>
        <w:spacing w:before="0" w:after="0" w:line="300" w:lineRule="auto"/>
      </w:pPr>
      <w:r>
        <w:rPr>
          <w:rFonts w:ascii="宋体" w:hAnsi="宋体" w:eastAsia="宋体"/>
          <w:sz w:val="21"/>
        </w:rPr>
        <w:t>无。</w:t>
      </w:r>
    </w:p>
    <w:p w14:paraId="08C4A3D7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034BFC7A">
      <w:pPr>
        <w:spacing w:before="0" w:after="0" w:line="300" w:lineRule="auto"/>
      </w:pPr>
      <w:r>
        <w:rPr>
          <w:rFonts w:ascii="宋体" w:hAnsi="宋体" w:eastAsia="宋体"/>
          <w:sz w:val="21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傍晚成熟社区步道，金色时刻，固定木质长椅与中秋小灯笼/节庆挂饰在路边。周国安穿深色夹克或运动休闲装慢跑。 【景别与构图】小区步道中远景→中景。【摄影机】35–50mm侧后方跟拍约1.5秒，周国安减速后摄影机停止，让他走入长椅位置。运镜稳定，不做运动相机晃动。 【人物表演与动作链】周国安慢跑步幅开始正常，随后明显缩短；他呼吸加重，右手轻扶腰/大腿，最后在长椅坐下，身体前倾，双手撑膝。 【微表情】坐下后眉头紧、嘴微张呼吸，眼神落地，不做痛苦表情；是体力不支，不是突发急病。 【光线与材质】傍晚金色侧光，树叶间有光斑，长椅和人物接触阴影真实。 【声音】鞋底踩步道、呼吸加重、树叶风声、远处社区生活声。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禁止表现胸痛、晕倒等严重症状；小饱尚未出现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358BD6E0">
      <w:pPr>
        <w:spacing w:before="0" w:after="0" w:line="300" w:lineRule="auto"/>
      </w:pPr>
    </w:p>
    <w:p w14:paraId="51CB4247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景：【周国安坐在长椅一端，中秋小灯笼或节庆挂饰位于扶手附近。灯笼轻晃，暖光形成小范围光斑，小饱从光影边缘显现，身高手掌大小。】</w:t>
      </w:r>
    </w:p>
    <w:p w14:paraId="24647DD5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道具：【木质长椅、中秋小灯笼/节庆挂饰、小饱】</w:t>
      </w:r>
    </w:p>
    <w:p w14:paraId="6195075F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人物位置：周国安坐在长椅一端，小饱站在长椅扶手或灯笼边缘，与周国安形成高低双主体关系。</w:t>
      </w:r>
    </w:p>
    <w:p w14:paraId="10FA02D7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16】小饱从灯笼光影出现并点破周国安</w:t>
      </w:r>
    </w:p>
    <w:p w14:paraId="55DEB36F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时长：5秒</w:t>
      </w:r>
    </w:p>
    <w:p w14:paraId="04D7C60D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景别：长椅双主体中近景/小饱特写</w:t>
      </w:r>
    </w:p>
    <w:p w14:paraId="258B9032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7CDC7284">
      <w:pPr>
        <w:spacing w:before="0" w:after="0" w:line="300" w:lineRule="auto"/>
      </w:pPr>
      <w:r>
        <w:rPr>
          <w:rFonts w:ascii="宋体" w:hAnsi="宋体" w:eastAsia="宋体"/>
          <w:sz w:val="21"/>
        </w:rPr>
        <w:t>周国安坐在长椅一端，中秋小灯笼或节庆挂饰位于扶手附近。灯笼轻晃，暖光形成小范围光斑，小饱从光影边缘显现，身高手掌大小。</w:t>
      </w:r>
    </w:p>
    <w:p w14:paraId="5495FD83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44FE4F5A">
      <w:pPr>
        <w:spacing w:before="0" w:after="0" w:line="300" w:lineRule="auto"/>
      </w:pPr>
      <w:r>
        <w:rPr>
          <w:rFonts w:ascii="宋体" w:hAnsi="宋体" w:eastAsia="宋体"/>
          <w:sz w:val="21"/>
        </w:rPr>
        <w:t>先低机位对准灯笼与长椅扶手，灯笼轻晃后小饱出现；摄影机缓慢上移/微推，把小饱与周国安侧脸纳入同一构图。最后可切一个小饱近景。</w:t>
      </w:r>
    </w:p>
    <w:p w14:paraId="04D91222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3583D589">
      <w:pPr>
        <w:spacing w:before="0" w:after="0" w:line="300" w:lineRule="auto"/>
      </w:pPr>
      <w:r>
        <w:rPr>
          <w:rFonts w:ascii="宋体" w:hAnsi="宋体" w:eastAsia="宋体"/>
          <w:sz w:val="21"/>
        </w:rPr>
        <w:t>灯笼先自然晃一下；暖光中小饱先露出圆眼和头部，再踩到扶手站稳，抬头看周国安。周国安听到声音后先停止喘气动作一瞬，缓慢侧头，眼神从疑惑到专注。小饱一手叉腰，一手指向周国安，动作轻巧但不幼稚。</w:t>
      </w:r>
    </w:p>
    <w:p w14:paraId="6252931B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0BEE15DF">
      <w:pPr>
        <w:spacing w:before="0" w:after="0" w:line="300" w:lineRule="auto"/>
      </w:pPr>
      <w:r>
        <w:rPr>
          <w:rFonts w:ascii="宋体" w:hAnsi="宋体" w:eastAsia="宋体"/>
          <w:sz w:val="21"/>
        </w:rPr>
        <w:t>周国安的惊讶只用眼睛略睁大、眉毛抬一点表达；小饱语气轻快带唠叨，表情善意，最后一句认真一些。</w:t>
      </w:r>
    </w:p>
    <w:p w14:paraId="2159D71B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6FFF0F6B">
      <w:pPr>
        <w:spacing w:before="0" w:after="0" w:line="300" w:lineRule="auto"/>
      </w:pPr>
      <w:r>
        <w:rPr>
          <w:rFonts w:ascii="宋体" w:hAnsi="宋体" w:eastAsia="宋体"/>
          <w:sz w:val="21"/>
        </w:rPr>
        <w:t>小饱自身暖黄微光非常弱，只给长椅扶手和周国安脸侧产生真实微弱反射；主光仍来自傍晚自然光，禁止魔法爆闪。</w:t>
      </w:r>
    </w:p>
    <w:p w14:paraId="0C420E8B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5F1589A4">
      <w:pPr>
        <w:spacing w:before="0" w:after="0" w:line="300" w:lineRule="auto"/>
      </w:pPr>
      <w:r>
        <w:rPr>
          <w:rFonts w:ascii="宋体" w:hAnsi="宋体" w:eastAsia="宋体"/>
          <w:sz w:val="21"/>
        </w:rPr>
        <w:t>灯笼纸片轻晃、很轻的温暖提示音、小饱声音清晰，周国安呼吸逐渐稳定。</w:t>
      </w:r>
    </w:p>
    <w:p w14:paraId="2A67FEA5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3AB8B9D6">
      <w:pPr>
        <w:spacing w:before="0" w:after="0" w:line="300" w:lineRule="auto"/>
      </w:pPr>
      <w:r>
        <w:rPr>
          <w:rFonts w:ascii="宋体" w:hAnsi="宋体" w:eastAsia="宋体"/>
          <w:sz w:val="21"/>
        </w:rPr>
        <w:t>小饱【轻快又带点唠叨】：“老爷子，您这种只喝白粥的吃法，看着清淡，其实会引发隐性饥饿。清淡不等于不吃肉蛋，身体需要钙和蛋白质。”</w:t>
      </w:r>
    </w:p>
    <w:p w14:paraId="7A58F9BB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12AC6149">
      <w:pPr>
        <w:spacing w:before="0" w:after="0" w:line="300" w:lineRule="auto"/>
      </w:pPr>
      <w:r>
        <w:rPr>
          <w:rFonts w:ascii="宋体" w:hAnsi="宋体" w:eastAsia="宋体"/>
          <w:sz w:val="21"/>
        </w:rPr>
        <w:t>7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周国安坐在长椅一端，中秋小灯笼或节庆挂饰位于扶手附近。灯笼轻晃，暖光形成小范围光斑，小饱从光影边缘显现，身高手掌大小。 【景别与构图】长椅双主体中近景/小饱特写。【摄影机】先低机位对准灯笼与长椅扶手，灯笼轻晃后小饱出现；摄影机缓慢上移/微推，把小饱与周国安侧脸纳入同一构图。最后可切一个小饱近景。 【人物表演与动作链】灯笼先自然晃一下；暖光中小饱先露出圆眼和头部，再踩到扶手站稳，抬头看周国安。周国安听到声音后先停止喘气动作一瞬，缓慢侧头，眼神从疑惑到专注。小饱一手叉腰，一手指向周国安，动作轻巧但不幼稚。 【微表情】周国安的惊讶只用眼睛略睁大、眉毛抬一点表达；小饱语气轻快带唠叨，表情善意，最后一句认真一些。 【光线与材质】小饱自身暖黄微光非常弱，只给长椅扶手和周国安脸侧产生真实微弱反射；主光仍来自傍晚自然光，禁止魔法爆闪。 【声音】灯笼纸片轻晃、很轻的温暖提示音、小饱声音清晰，周国安呼吸逐渐稳定。 【对白】小饱【轻快又带点唠叨】：“老爷子，您这种只喝白粥的吃法，看着清淡，其实会引发隐性饥饿。清淡不等于不吃肉蛋，身体需要钙和蛋白质。”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若5秒无法完整容纳台词，可实际生成7–8秒素材，后期按语速与旁白剪入；绝不加额外魔法粒子爆炸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5FF1C2DE">
      <w:pPr>
        <w:spacing w:before="0" w:after="0" w:line="300" w:lineRule="auto"/>
      </w:pPr>
    </w:p>
    <w:p w14:paraId="1CFF48FC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景：【同一开放办公区深夜，大部分灯关闭，只剩陈屿区域桌灯、屏幕冷光和少量顶灯。窗外深蓝城市夜景。冷外卖和月饼盒仍在固定位置。】</w:t>
      </w:r>
    </w:p>
    <w:p w14:paraId="14853E7D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道具：【电脑、冷外卖、中秋月饼盒、桌灯、小饱】</w:t>
      </w:r>
    </w:p>
    <w:p w14:paraId="77D20939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人物位置：陈屿坐在深夜工位，小饱从桌面月饼盒边缘出现。</w:t>
      </w:r>
    </w:p>
    <w:p w14:paraId="3FFB9EB1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17】深夜办公室·小饱从月饼盒冒出</w:t>
      </w:r>
    </w:p>
    <w:p w14:paraId="7C3EBE67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时长：2秒</w:t>
      </w:r>
    </w:p>
    <w:p w14:paraId="3358556C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景别：工位中景→月饼盒近景</w:t>
      </w:r>
    </w:p>
    <w:p w14:paraId="4DF4904C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11F5EE69">
      <w:pPr>
        <w:spacing w:before="0" w:after="0" w:line="300" w:lineRule="auto"/>
      </w:pPr>
      <w:r>
        <w:rPr>
          <w:rFonts w:ascii="宋体" w:hAnsi="宋体" w:eastAsia="宋体"/>
          <w:sz w:val="21"/>
        </w:rPr>
        <w:t>同一开放办公区深夜，大部分灯关闭，只剩陈屿区域桌灯、屏幕冷光和少量顶灯。窗外深蓝城市夜景。冷外卖和月饼盒仍在固定位置。</w:t>
      </w:r>
    </w:p>
    <w:p w14:paraId="3432950C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15F3938A">
      <w:pPr>
        <w:spacing w:before="0" w:after="0" w:line="300" w:lineRule="auto"/>
      </w:pPr>
      <w:r>
        <w:rPr>
          <w:rFonts w:ascii="宋体" w:hAnsi="宋体" w:eastAsia="宋体"/>
          <w:sz w:val="21"/>
        </w:rPr>
        <w:t>先用50mm中景拍陈屿独自坐在工位，随后快速但平滑地切/轻推至月饼盒近景。</w:t>
      </w:r>
    </w:p>
    <w:p w14:paraId="5ACB2A82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01CB3522">
      <w:pPr>
        <w:spacing w:before="0" w:after="0" w:line="300" w:lineRule="auto"/>
      </w:pPr>
      <w:r>
        <w:rPr>
          <w:rFonts w:ascii="宋体" w:hAnsi="宋体" w:eastAsia="宋体"/>
          <w:sz w:val="21"/>
        </w:rPr>
        <w:t>陈屿揉一次眉心，另一手继续移动鼠标；月饼盒盖边轻轻动一下，小饱先从盒沿露出双眼，再坐到盒沿晃腿。</w:t>
      </w:r>
    </w:p>
    <w:p w14:paraId="3DD39FB9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171AE4C7">
      <w:pPr>
        <w:spacing w:before="0" w:after="0" w:line="300" w:lineRule="auto"/>
      </w:pPr>
      <w:r>
        <w:rPr>
          <w:rFonts w:ascii="宋体" w:hAnsi="宋体" w:eastAsia="宋体"/>
          <w:sz w:val="21"/>
        </w:rPr>
        <w:t>陈屿疲惫但专注，尚未注意；小饱出现时带一点‘终于看不下去了’的无奈。</w:t>
      </w:r>
    </w:p>
    <w:p w14:paraId="2752823C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74F82491">
      <w:pPr>
        <w:spacing w:before="0" w:after="0" w:line="300" w:lineRule="auto"/>
      </w:pPr>
      <w:r>
        <w:rPr>
          <w:rFonts w:ascii="宋体" w:hAnsi="宋体" w:eastAsia="宋体"/>
          <w:sz w:val="21"/>
        </w:rPr>
        <w:t>冷蓝屏幕光+暖桌灯形成克制对比；小饱暖微光必须匹配桌灯方向，不独立发强光。</w:t>
      </w:r>
    </w:p>
    <w:p w14:paraId="2F1A4E03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7EB74784">
      <w:pPr>
        <w:spacing w:before="0" w:after="0" w:line="300" w:lineRule="auto"/>
      </w:pPr>
      <w:r>
        <w:rPr>
          <w:rFonts w:ascii="宋体" w:hAnsi="宋体" w:eastAsia="宋体"/>
          <w:sz w:val="21"/>
        </w:rPr>
        <w:t>键盘、空调、城市远声、盒盖轻响。</w:t>
      </w:r>
    </w:p>
    <w:p w14:paraId="620BCF52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6D00AC24">
      <w:pPr>
        <w:spacing w:before="0" w:after="0" w:line="300" w:lineRule="auto"/>
      </w:pPr>
      <w:r>
        <w:rPr>
          <w:rFonts w:ascii="宋体" w:hAnsi="宋体" w:eastAsia="宋体"/>
          <w:sz w:val="21"/>
        </w:rPr>
        <w:t>无或小饱轻声“喂。”作为接下一镜。</w:t>
      </w:r>
    </w:p>
    <w:p w14:paraId="3B78FB2D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380A28D6">
      <w:pPr>
        <w:spacing w:before="0" w:after="0" w:line="300" w:lineRule="auto"/>
      </w:pPr>
      <w:r>
        <w:rPr>
          <w:rFonts w:ascii="宋体" w:hAnsi="宋体" w:eastAsia="宋体"/>
          <w:sz w:val="21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开放办公区深夜，大部分灯关闭，只剩陈屿区域桌灯、屏幕冷光和少量顶灯。窗外深蓝城市夜景。冷外卖和月饼盒仍在固定位置。 【景别与构图】工位中景→月饼盒近景。【摄影机】先用50mm中景拍陈屿独自坐在工位，随后快速但平滑地切/轻推至月饼盒近景。 【人物表演与动作链】陈屿揉一次眉心，另一手继续移动鼠标；月饼盒盖边轻轻动一下，小饱先从盒沿露出双眼，再坐到盒沿晃腿。 【微表情】陈屿疲惫但专注，尚未注意；小饱出现时带一点‘终于看不下去了’的无奈。 【光线与材质】冷蓝屏幕光+暖桌灯形成克制对比；小饱暖微光必须匹配桌灯方向，不独立发强光。 【声音】键盘、空调、城市远声、盒盖轻响。 【对白】无或小饱轻声“喂。”作为接下一镜。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办公室结构与正午场景完全一致，只改变时间与开启灯具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623A3846">
      <w:pPr>
        <w:spacing w:before="0" w:after="0" w:line="300" w:lineRule="auto"/>
      </w:pPr>
    </w:p>
    <w:p w14:paraId="5D63B888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景：【陈屿坐在工位，小饱站/坐在月饼盒边，冷外卖处在两者之间形成视觉证据。】</w:t>
      </w:r>
    </w:p>
    <w:p w14:paraId="30280CE7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道具：【冷外卖、中秋月饼盒、电脑、小饱】</w:t>
      </w:r>
    </w:p>
    <w:p w14:paraId="6BA64ACB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人物位置：陈屿坐在工位，小饱站或坐在月饼盒旁，冷外卖位于两者之间。</w:t>
      </w:r>
    </w:p>
    <w:p w14:paraId="64B3EAE1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18】小饱提醒陈屿蔬果缺位</w:t>
      </w:r>
    </w:p>
    <w:p w14:paraId="48046266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时长：4秒</w:t>
      </w:r>
    </w:p>
    <w:p w14:paraId="543E2BEE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景别：陈屿与小饱同框中近景</w:t>
      </w:r>
    </w:p>
    <w:p w14:paraId="46AE0EEC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67550E24">
      <w:pPr>
        <w:spacing w:before="0" w:after="0" w:line="300" w:lineRule="auto"/>
      </w:pPr>
      <w:r>
        <w:rPr>
          <w:rFonts w:ascii="宋体" w:hAnsi="宋体" w:eastAsia="宋体"/>
          <w:sz w:val="21"/>
        </w:rPr>
        <w:t>陈屿坐在工位，小饱站/坐在月饼盒边，冷外卖处在两者之间形成视觉证据。</w:t>
      </w:r>
    </w:p>
    <w:p w14:paraId="616E38FF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77C084AB">
      <w:pPr>
        <w:spacing w:before="0" w:after="0" w:line="300" w:lineRule="auto"/>
      </w:pPr>
      <w:r>
        <w:rPr>
          <w:rFonts w:ascii="宋体" w:hAnsi="宋体" w:eastAsia="宋体"/>
          <w:sz w:val="21"/>
        </w:rPr>
        <w:t>65mm固定，开始焦点在小饱，陈屿转头后轻微拉焦到陈屿，再回小饱，保持空间关系。</w:t>
      </w:r>
    </w:p>
    <w:p w14:paraId="2157682B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19FA6AD6">
      <w:pPr>
        <w:spacing w:before="0" w:after="0" w:line="300" w:lineRule="auto"/>
      </w:pPr>
      <w:r>
        <w:rPr>
          <w:rFonts w:ascii="宋体" w:hAnsi="宋体" w:eastAsia="宋体"/>
          <w:sz w:val="21"/>
        </w:rPr>
        <w:t>小饱用小手指一下冷外卖，再指向桌面完全缺少水果蔬菜的区域；陈屿停下敲键盘，低头看外卖，随后看小饱，右手从鼠标上松开。</w:t>
      </w:r>
    </w:p>
    <w:p w14:paraId="0CEB39B8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1C4DEE4F">
      <w:pPr>
        <w:spacing w:before="0" w:after="0" w:line="300" w:lineRule="auto"/>
      </w:pPr>
      <w:r>
        <w:rPr>
          <w:rFonts w:ascii="宋体" w:hAnsi="宋体" w:eastAsia="宋体"/>
          <w:sz w:val="21"/>
        </w:rPr>
        <w:t>陈屿眉头先轻皱，像怀疑自己太累出现幻觉，听完后眼神慢慢沉下来；小饱不责备，语气通透、直接。</w:t>
      </w:r>
    </w:p>
    <w:p w14:paraId="059747AF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4EEA7535">
      <w:pPr>
        <w:spacing w:before="0" w:after="0" w:line="300" w:lineRule="auto"/>
      </w:pPr>
      <w:r>
        <w:rPr>
          <w:rFonts w:ascii="宋体" w:hAnsi="宋体" w:eastAsia="宋体"/>
          <w:sz w:val="21"/>
        </w:rPr>
        <w:t>夜景冷暖混合不变，陈屿面部真实疲惫，背景浅景深。</w:t>
      </w:r>
    </w:p>
    <w:p w14:paraId="7078019E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64128F8B">
      <w:pPr>
        <w:spacing w:before="0" w:after="0" w:line="300" w:lineRule="auto"/>
      </w:pPr>
      <w:r>
        <w:rPr>
          <w:rFonts w:ascii="宋体" w:hAnsi="宋体" w:eastAsia="宋体"/>
          <w:sz w:val="21"/>
        </w:rPr>
        <w:t>键盘声停下形成安静，外卖塑料盒轻响，小饱对白突出。</w:t>
      </w:r>
    </w:p>
    <w:p w14:paraId="544AB5BA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29523F44">
      <w:pPr>
        <w:spacing w:before="0" w:after="0" w:line="300" w:lineRule="auto"/>
      </w:pPr>
      <w:r>
        <w:rPr>
          <w:rFonts w:ascii="宋体" w:hAnsi="宋体" w:eastAsia="宋体"/>
          <w:sz w:val="21"/>
        </w:rPr>
        <w:t>小饱：“缺少蔬果摄入会带来隐性饥饿，就算不觉得饿，身体也在缺营养的。”</w:t>
      </w:r>
    </w:p>
    <w:p w14:paraId="026CF726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00079744">
      <w:pPr>
        <w:spacing w:before="0" w:after="0" w:line="300" w:lineRule="auto"/>
      </w:pPr>
      <w:r>
        <w:rPr>
          <w:rFonts w:ascii="宋体" w:hAnsi="宋体" w:eastAsia="宋体"/>
          <w:sz w:val="21"/>
        </w:rPr>
        <w:t>6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陈屿坐在工位，小饱站/坐在月饼盒边，冷外卖处在两者之间形成视觉证据。 【景别与构图】陈屿与小饱同框中近景。【摄影机】65mm固定，开始焦点在小饱，陈屿转头后轻微拉焦到陈屿，再回小饱，保持空间关系。 【人物表演与动作链】小饱用小手指一下冷外卖，再指向桌面完全缺少水果蔬菜的区域；陈屿停下敲键盘，低头看外卖，随后看小饱，右手从鼠标上松开。 【微表情】陈屿眉头先轻皱，像怀疑自己太累出现幻觉，听完后眼神慢慢沉下来；小饱不责备，语气通透、直接。 【光线与材质】夜景冷暖混合不变，陈屿面部真实疲惫，背景浅景深。 【声音】键盘声停下形成安静，外卖塑料盒轻响，小饱对白突出。 【对白】小饱：“缺少蔬果摄入会带来隐性饥饿，就算不觉得饿，身体也在缺营养的。”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不要让陈屿做夸张惊吓；本镜重点是他第一次真正停下工作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5F50EEEE">
      <w:pPr>
        <w:spacing w:before="0" w:after="0" w:line="300" w:lineRule="auto"/>
      </w:pPr>
    </w:p>
    <w:p w14:paraId="5757C4A5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景：【月子会所窗边桂花枝，背景虚化可见苏晚与李沫儿餐桌。】</w:t>
      </w:r>
    </w:p>
    <w:p w14:paraId="7587AA15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道具：【桂花枝、窗台/花盆、小饱、母女餐桌】</w:t>
      </w:r>
    </w:p>
    <w:p w14:paraId="275866A0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人物位置：小饱位于桂花枝/窗台位置，苏晚与李沫儿在后方餐桌区域虚化。</w:t>
      </w:r>
    </w:p>
    <w:p w14:paraId="300BC39E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19】桂花轻颤·小饱在月子会所出现</w:t>
      </w:r>
    </w:p>
    <w:p w14:paraId="0552E069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时长：2秒</w:t>
      </w:r>
    </w:p>
    <w:p w14:paraId="71FD2470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景别：桂花特写→小饱近景</w:t>
      </w:r>
    </w:p>
    <w:p w14:paraId="55B01F7C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2E319E99">
      <w:pPr>
        <w:spacing w:before="0" w:after="0" w:line="300" w:lineRule="auto"/>
      </w:pPr>
      <w:r>
        <w:rPr>
          <w:rFonts w:ascii="宋体" w:hAnsi="宋体" w:eastAsia="宋体"/>
          <w:sz w:val="21"/>
        </w:rPr>
        <w:t>月子会所窗边桂花枝，背景虚化可见苏晚与李沫儿餐桌。</w:t>
      </w:r>
    </w:p>
    <w:p w14:paraId="61083A1B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38E6299A">
      <w:pPr>
        <w:spacing w:before="0" w:after="0" w:line="300" w:lineRule="auto"/>
      </w:pPr>
      <w:r>
        <w:rPr>
          <w:rFonts w:ascii="宋体" w:hAnsi="宋体" w:eastAsia="宋体"/>
          <w:sz w:val="21"/>
        </w:rPr>
        <w:t>85mm微距感但不过度，桂花在前景清楚。枝条轻颤时拉焦，小饱从花枝后探出。</w:t>
      </w:r>
    </w:p>
    <w:p w14:paraId="37338C1F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11704038">
      <w:pPr>
        <w:spacing w:before="0" w:after="0" w:line="300" w:lineRule="auto"/>
      </w:pPr>
      <w:r>
        <w:rPr>
          <w:rFonts w:ascii="宋体" w:hAnsi="宋体" w:eastAsia="宋体"/>
          <w:sz w:val="21"/>
        </w:rPr>
        <w:t>无风状态下桂花枝轻轻颤一下，小饱的小手先拨开一簇桂花，随后圆润脑袋探出，脚踩窗台/花盆边缘站稳。</w:t>
      </w:r>
    </w:p>
    <w:p w14:paraId="1599D247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2909632A">
      <w:pPr>
        <w:spacing w:before="0" w:after="0" w:line="300" w:lineRule="auto"/>
      </w:pPr>
      <w:r>
        <w:rPr>
          <w:rFonts w:ascii="宋体" w:hAnsi="宋体" w:eastAsia="宋体"/>
          <w:sz w:val="21"/>
        </w:rPr>
        <w:t>小饱看到母女后表情柔和，眼神不像对周国安和陈屿那样吐槽，而更体贴。</w:t>
      </w:r>
    </w:p>
    <w:p w14:paraId="718AE98A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1C6A0A36">
      <w:pPr>
        <w:spacing w:before="0" w:after="0" w:line="300" w:lineRule="auto"/>
      </w:pPr>
      <w:r>
        <w:rPr>
          <w:rFonts w:ascii="宋体" w:hAnsi="宋体" w:eastAsia="宋体"/>
          <w:sz w:val="21"/>
        </w:rPr>
        <w:t>奶油暖白窗光，小饱微光几乎融入环境。</w:t>
      </w:r>
    </w:p>
    <w:p w14:paraId="264829DA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5C5DE000">
      <w:pPr>
        <w:spacing w:before="0" w:after="0" w:line="300" w:lineRule="auto"/>
      </w:pPr>
      <w:r>
        <w:rPr>
          <w:rFonts w:ascii="宋体" w:hAnsi="宋体" w:eastAsia="宋体"/>
          <w:sz w:val="21"/>
        </w:rPr>
        <w:t>极轻的花枝摩擦声、柔和提示音。</w:t>
      </w:r>
    </w:p>
    <w:p w14:paraId="73CF5FBD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109DD218">
      <w:pPr>
        <w:spacing w:before="0" w:after="0" w:line="300" w:lineRule="auto"/>
      </w:pPr>
      <w:r>
        <w:rPr>
          <w:rFonts w:ascii="宋体" w:hAnsi="宋体" w:eastAsia="宋体"/>
          <w:sz w:val="21"/>
        </w:rPr>
        <w:t>无。</w:t>
      </w:r>
    </w:p>
    <w:p w14:paraId="53C19235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6A2D88BF">
      <w:pPr>
        <w:spacing w:before="0" w:after="0" w:line="300" w:lineRule="auto"/>
      </w:pPr>
      <w:r>
        <w:rPr>
          <w:rFonts w:ascii="宋体" w:hAnsi="宋体" w:eastAsia="宋体"/>
          <w:sz w:val="21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月子会所窗边桂花枝，背景虚化可见苏晚与李沫儿餐桌。 【景别与构图】桂花特写→小饱近景。【摄影机】85mm微距感但不过度，桂花在前景清楚。枝条轻颤时拉焦，小饱从花枝后探出。 【人物表演与动作链】无风状态下桂花枝轻轻颤一下，小饱的小手先拨开一簇桂花，随后圆润脑袋探出，脚踩窗台/花盆边缘站稳。 【微表情】小饱看到母女后表情柔和，眼神不像对周国安和陈屿那样吐槽，而更体贴。 【光线与材质】奶油暖白窗光，小饱微光几乎融入环境。 【声音】极轻的花枝摩擦声、柔和提示音。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小饱尺寸必须保持手掌大小，不能像正常儿童站在窗边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18E615BB">
      <w:pPr>
        <w:spacing w:before="0" w:after="0" w:line="300" w:lineRule="auto"/>
      </w:pPr>
    </w:p>
    <w:p w14:paraId="73C1CEB7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景：【小饱站在餐桌靠桂花一侧，苏晚与李沫儿坐在桌边，沙拉盘处于画面前中景。】</w:t>
      </w:r>
    </w:p>
    <w:p w14:paraId="069B235F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道具：【沙拉餐盘、桂花枝、小饱、餐具】</w:t>
      </w:r>
    </w:p>
    <w:p w14:paraId="6EE9BCED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人物位置：苏晚与李沫儿坐在餐桌边，小饱站在靠桂花一侧的桌面或窗台边缘。</w:t>
      </w:r>
    </w:p>
    <w:p w14:paraId="6829D85F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20】小饱提醒苏晚：控体重不是靠饿</w:t>
      </w:r>
    </w:p>
    <w:p w14:paraId="57FFF0B1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时长：5秒</w:t>
      </w:r>
    </w:p>
    <w:p w14:paraId="4C01BD0E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景别：母女+小饱三主体中景</w:t>
      </w:r>
    </w:p>
    <w:p w14:paraId="08CD3989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6A9D5E58">
      <w:pPr>
        <w:spacing w:before="0" w:after="0" w:line="300" w:lineRule="auto"/>
      </w:pPr>
      <w:r>
        <w:rPr>
          <w:rFonts w:ascii="宋体" w:hAnsi="宋体" w:eastAsia="宋体"/>
          <w:sz w:val="21"/>
        </w:rPr>
        <w:t>小饱站在餐桌靠桂花一侧，苏晚与李沫儿坐在桌边，沙拉盘处于画面前中景。</w:t>
      </w:r>
    </w:p>
    <w:p w14:paraId="25C2B039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5729FBAB">
      <w:pPr>
        <w:spacing w:before="0" w:after="0" w:line="300" w:lineRule="auto"/>
      </w:pPr>
      <w:r>
        <w:rPr>
          <w:rFonts w:ascii="宋体" w:hAnsi="宋体" w:eastAsia="宋体"/>
          <w:sz w:val="21"/>
        </w:rPr>
        <w:t>50–65mm固定中景。小饱开口时轻微推近三者，最后落到苏晚表情。</w:t>
      </w:r>
    </w:p>
    <w:p w14:paraId="1473F10F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6527D391">
      <w:pPr>
        <w:spacing w:before="0" w:after="0" w:line="300" w:lineRule="auto"/>
      </w:pPr>
      <w:r>
        <w:rPr>
          <w:rFonts w:ascii="宋体" w:hAnsi="宋体" w:eastAsia="宋体"/>
          <w:sz w:val="21"/>
        </w:rPr>
        <w:t>小饱先看李沫儿没动的餐盘，再抬头看苏晚，双手做一个很小的‘均衡展开’手势；苏晚听到后低头看沙拉盘，手里的筷子慢慢放下；李沫儿抬眼看小饱。</w:t>
      </w:r>
    </w:p>
    <w:p w14:paraId="0A1088BC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6DAFFB7A">
      <w:pPr>
        <w:spacing w:before="0" w:after="0" w:line="300" w:lineRule="auto"/>
      </w:pPr>
      <w:r>
        <w:rPr>
          <w:rFonts w:ascii="宋体" w:hAnsi="宋体" w:eastAsia="宋体"/>
          <w:sz w:val="21"/>
        </w:rPr>
        <w:t>苏晚从疑惑到反思：眉毛轻抬→目光落盘→嘴唇轻抿；李沫儿眼神好奇。小饱声音软下来，避免训斥母亲。</w:t>
      </w:r>
    </w:p>
    <w:p w14:paraId="41F9E6C7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42BFBA0A">
      <w:pPr>
        <w:spacing w:before="0" w:after="0" w:line="300" w:lineRule="auto"/>
      </w:pPr>
      <w:r>
        <w:rPr>
          <w:rFonts w:ascii="宋体" w:hAnsi="宋体" w:eastAsia="宋体"/>
          <w:sz w:val="21"/>
        </w:rPr>
        <w:t>保持月子会所柔和白天光；三者接触阴影真实。</w:t>
      </w:r>
    </w:p>
    <w:p w14:paraId="0278CDD2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2F657F0B">
      <w:pPr>
        <w:spacing w:before="0" w:after="0" w:line="300" w:lineRule="auto"/>
      </w:pPr>
      <w:r>
        <w:rPr>
          <w:rFonts w:ascii="宋体" w:hAnsi="宋体" w:eastAsia="宋体"/>
          <w:sz w:val="21"/>
        </w:rPr>
        <w:t>室内安静，餐具轻放声，小饱声音温柔。</w:t>
      </w:r>
    </w:p>
    <w:p w14:paraId="79DF91C8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17A351E0">
      <w:pPr>
        <w:spacing w:before="0" w:after="0" w:line="300" w:lineRule="auto"/>
      </w:pPr>
      <w:r>
        <w:rPr>
          <w:rFonts w:ascii="宋体" w:hAnsi="宋体" w:eastAsia="宋体"/>
          <w:sz w:val="21"/>
        </w:rPr>
        <w:t>小饱：“给女儿控体重，是心疼她。但这样吃，不但会感觉饿，更会造成隐性饥饿，吃得均衡，才能健康减肥！”</w:t>
      </w:r>
    </w:p>
    <w:p w14:paraId="41114B86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745872BD">
      <w:pPr>
        <w:spacing w:before="0" w:after="0" w:line="300" w:lineRule="auto"/>
      </w:pPr>
      <w:r>
        <w:rPr>
          <w:rFonts w:ascii="宋体" w:hAnsi="宋体" w:eastAsia="宋体"/>
          <w:sz w:val="21"/>
        </w:rPr>
        <w:t>7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小饱站在餐桌靠桂花一侧，苏晚与李沫儿坐在桌边，沙拉盘处于画面前中景。 【景别与构图】母女+小饱三主体中景。【摄影机】50–65mm固定中景。小饱开口时轻微推近三者，最后落到苏晚表情。 【人物表演与动作链】小饱先看李沫儿没动的餐盘，再抬头看苏晚，双手做一个很小的‘均衡展开’手势；苏晚听到后低头看沙拉盘，手里的筷子慢慢放下；李沫儿抬眼看小饱。 【微表情】苏晚从疑惑到反思：眉毛轻抬→目光落盘→嘴唇轻抿；李沫儿眼神好奇。小饱声音软下来，避免训斥母亲。 【光线与材质】保持月子会所柔和白天光；三者接触阴影真实。 【声音】室内安静，餐具轻放声，小饱声音温柔。 【对白】小饱：“给女儿控体重，是心疼她。但这样吃，不但会感觉饿，更会造成隐性饥饿，吃得均衡，才能健康减肥！”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若对白过长，生成7–8秒素材再剪；苏晚不能表现羞愧崩溃，只是意识到方法需要调整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61139159">
      <w:pPr>
        <w:spacing w:before="0" w:after="0" w:line="300" w:lineRule="auto"/>
      </w:pPr>
    </w:p>
    <w:p w14:paraId="2F088BCB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景：【周国安家，同一餐桌。可理解为小饱点破后回想早餐的视觉段落。】</w:t>
      </w:r>
    </w:p>
    <w:p w14:paraId="218912DA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道具：【白粥、筷子、鱼和鸡蛋的餐桌位置】</w:t>
      </w:r>
    </w:p>
    <w:p w14:paraId="20ABFDAA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人物位置：周国安坐在同一餐桌位置，白粥位于前景，人物偏画面右三分之一。</w:t>
      </w:r>
    </w:p>
    <w:p w14:paraId="67A5805D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21】主题旁白A·周国安回望白粥</w:t>
      </w:r>
    </w:p>
    <w:p w14:paraId="42356688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时长：3.3秒</w:t>
      </w:r>
    </w:p>
    <w:p w14:paraId="542FC9CB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景别：周国安中近景→白粥视线关系</w:t>
      </w:r>
    </w:p>
    <w:p w14:paraId="7484276B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2C938B8E">
      <w:pPr>
        <w:spacing w:before="0" w:after="0" w:line="300" w:lineRule="auto"/>
      </w:pPr>
      <w:r>
        <w:rPr>
          <w:rFonts w:ascii="宋体" w:hAnsi="宋体" w:eastAsia="宋体"/>
          <w:sz w:val="21"/>
        </w:rPr>
        <w:t>周国安家，同一餐桌。可理解为小饱点破后回想早餐的视觉段落。</w:t>
      </w:r>
    </w:p>
    <w:p w14:paraId="24C80B5D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3DAFCB4E">
      <w:pPr>
        <w:spacing w:before="0" w:after="0" w:line="300" w:lineRule="auto"/>
      </w:pPr>
      <w:r>
        <w:rPr>
          <w:rFonts w:ascii="宋体" w:hAnsi="宋体" w:eastAsia="宋体"/>
          <w:sz w:val="21"/>
        </w:rPr>
        <w:t>65mm固定，人物在画面右三分之一，白粥虚化在前景。极轻微推近。</w:t>
      </w:r>
    </w:p>
    <w:p w14:paraId="5AEA1760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6A5B8CF8">
      <w:pPr>
        <w:spacing w:before="0" w:after="0" w:line="300" w:lineRule="auto"/>
      </w:pPr>
      <w:r>
        <w:rPr>
          <w:rFonts w:ascii="宋体" w:hAnsi="宋体" w:eastAsia="宋体"/>
          <w:sz w:val="21"/>
        </w:rPr>
        <w:t>周国安低头看白粥，筷子悬在手中没有动；片刻后视线移向旁边鱼和鸡蛋曾经的位置，手指轻轻收紧再放松。</w:t>
      </w:r>
    </w:p>
    <w:p w14:paraId="11F93AC2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6284A167">
      <w:pPr>
        <w:spacing w:before="0" w:after="0" w:line="300" w:lineRule="auto"/>
      </w:pPr>
      <w:r>
        <w:rPr>
          <w:rFonts w:ascii="宋体" w:hAnsi="宋体" w:eastAsia="宋体"/>
          <w:sz w:val="21"/>
        </w:rPr>
        <w:t>眉心从固执的紧绷慢慢松开一点，眼神有思考，不要立即笑。</w:t>
      </w:r>
    </w:p>
    <w:p w14:paraId="0FA62EDD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6E9F52BD">
      <w:pPr>
        <w:spacing w:before="0" w:after="0" w:line="300" w:lineRule="auto"/>
      </w:pPr>
      <w:r>
        <w:rPr>
          <w:rFonts w:ascii="宋体" w:hAnsi="宋体" w:eastAsia="宋体"/>
          <w:sz w:val="21"/>
        </w:rPr>
        <w:t>暖中性家庭光，低对比。</w:t>
      </w:r>
    </w:p>
    <w:p w14:paraId="18240DF1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5010E411">
      <w:pPr>
        <w:spacing w:before="0" w:after="0" w:line="300" w:lineRule="auto"/>
      </w:pPr>
      <w:r>
        <w:rPr>
          <w:rFonts w:ascii="宋体" w:hAnsi="宋体" w:eastAsia="宋体"/>
          <w:sz w:val="21"/>
        </w:rPr>
        <w:t>小饱旁白覆盖，环境声压低。</w:t>
      </w:r>
    </w:p>
    <w:p w14:paraId="0225861C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553017B5">
      <w:pPr>
        <w:spacing w:before="0" w:after="0" w:line="300" w:lineRule="auto"/>
      </w:pPr>
      <w:r>
        <w:rPr>
          <w:rFonts w:ascii="宋体" w:hAnsi="宋体" w:eastAsia="宋体"/>
          <w:sz w:val="21"/>
        </w:rPr>
        <w:t>小饱旁白：“中秋将近，人人都在期盼一场团圆家宴……”</w:t>
      </w:r>
    </w:p>
    <w:p w14:paraId="36AA97D6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0DCF8D38">
      <w:pPr>
        <w:spacing w:before="0" w:after="0" w:line="300" w:lineRule="auto"/>
      </w:pPr>
      <w:r>
        <w:rPr>
          <w:rFonts w:ascii="宋体" w:hAnsi="宋体" w:eastAsia="宋体"/>
          <w:sz w:val="21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周国安家，同一餐桌。可理解为小饱点破后回想早餐的视觉段落。 【景别与构图】周国安中近景→白粥视线关系。【摄影机】65mm固定，人物在画面右三分之一，白粥虚化在前景。极轻微推近。 【人物表演与动作链】周国安低头看白粥，筷子悬在手中没有动；片刻后视线移向旁边鱼和鸡蛋曾经的位置，手指轻轻收紧再放松。 【微表情】眉心从固执的紧绷慢慢松开一点，眼神有思考，不要立即笑。 【光线与材质】暖中性家庭光，低对比。 【声音】小饱旁白覆盖，环境声压低。 【对白】小饱旁白：“中秋将近，人人都在期盼一场团圆家宴……”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只出现周国安线人物与物件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1B36B14F">
      <w:pPr>
        <w:spacing w:before="0" w:after="0" w:line="300" w:lineRule="auto"/>
      </w:pPr>
    </w:p>
    <w:p w14:paraId="1A50AB4D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景：【深夜办公室，冷外卖在前景，陈屿坐在后方。】</w:t>
      </w:r>
    </w:p>
    <w:p w14:paraId="4CE27786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道具：【冷外卖、电脑、键盘、桌灯】</w:t>
      </w:r>
    </w:p>
    <w:p w14:paraId="5AA2B5B3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人物位置：陈屿坐在深夜工位，冷外卖位于前景，人物位于中后景。</w:t>
      </w:r>
    </w:p>
    <w:p w14:paraId="7BD50422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22】主题旁白B·陈屿看冷掉的外卖</w:t>
      </w:r>
    </w:p>
    <w:p w14:paraId="0EBCECBA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时长：3.3秒</w:t>
      </w:r>
    </w:p>
    <w:p w14:paraId="39F95507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景别：陈屿近景带桌面前景</w:t>
      </w:r>
    </w:p>
    <w:p w14:paraId="15D9658A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2F514609">
      <w:pPr>
        <w:spacing w:before="0" w:after="0" w:line="300" w:lineRule="auto"/>
      </w:pPr>
      <w:r>
        <w:rPr>
          <w:rFonts w:ascii="宋体" w:hAnsi="宋体" w:eastAsia="宋体"/>
          <w:sz w:val="21"/>
        </w:rPr>
        <w:t>深夜办公室，冷外卖在前景，陈屿坐在后方。</w:t>
      </w:r>
    </w:p>
    <w:p w14:paraId="75460803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47459902">
      <w:pPr>
        <w:spacing w:before="0" w:after="0" w:line="300" w:lineRule="auto"/>
      </w:pPr>
      <w:r>
        <w:rPr>
          <w:rFonts w:ascii="宋体" w:hAnsi="宋体" w:eastAsia="宋体"/>
          <w:sz w:val="21"/>
        </w:rPr>
        <w:t>70mm，先对焦外卖，约1秒后缓慢拉焦到陈屿脸。</w:t>
      </w:r>
    </w:p>
    <w:p w14:paraId="2B00D8C9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66DE6AE8">
      <w:pPr>
        <w:spacing w:before="0" w:after="0" w:line="300" w:lineRule="auto"/>
      </w:pPr>
      <w:r>
        <w:rPr>
          <w:rFonts w:ascii="宋体" w:hAnsi="宋体" w:eastAsia="宋体"/>
          <w:sz w:val="21"/>
        </w:rPr>
        <w:t>陈屿视线停在外卖上，手从键盘离开，靠回椅背半寸，第一次完整停下工作。</w:t>
      </w:r>
    </w:p>
    <w:p w14:paraId="6B4DF0FF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0E265EBA">
      <w:pPr>
        <w:spacing w:before="0" w:after="0" w:line="300" w:lineRule="auto"/>
      </w:pPr>
      <w:r>
        <w:rPr>
          <w:rFonts w:ascii="宋体" w:hAnsi="宋体" w:eastAsia="宋体"/>
          <w:sz w:val="21"/>
        </w:rPr>
        <w:t>眼神疲惫、反思，轻眨眼，嘴角微压；不表现悔恨。</w:t>
      </w:r>
    </w:p>
    <w:p w14:paraId="32448BB3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175F3AE6">
      <w:pPr>
        <w:spacing w:before="0" w:after="0" w:line="300" w:lineRule="auto"/>
      </w:pPr>
      <w:r>
        <w:rPr>
          <w:rFonts w:ascii="宋体" w:hAnsi="宋体" w:eastAsia="宋体"/>
          <w:sz w:val="21"/>
        </w:rPr>
        <w:t>桌灯暖光与夜景冷光稳定。</w:t>
      </w:r>
    </w:p>
    <w:p w14:paraId="580EF4E0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3FA412D1">
      <w:pPr>
        <w:spacing w:before="0" w:after="0" w:line="300" w:lineRule="auto"/>
      </w:pPr>
      <w:r>
        <w:rPr>
          <w:rFonts w:ascii="宋体" w:hAnsi="宋体" w:eastAsia="宋体"/>
          <w:sz w:val="21"/>
        </w:rPr>
        <w:t>旁白、低空调声。</w:t>
      </w:r>
    </w:p>
    <w:p w14:paraId="7D65D445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43DA5F93">
      <w:pPr>
        <w:spacing w:before="0" w:after="0" w:line="300" w:lineRule="auto"/>
      </w:pPr>
      <w:r>
        <w:rPr>
          <w:rFonts w:ascii="宋体" w:hAnsi="宋体" w:eastAsia="宋体"/>
          <w:sz w:val="21"/>
        </w:rPr>
        <w:t>小饱旁白：“可哪怕生活富足，就算肚子吃饱……”</w:t>
      </w:r>
    </w:p>
    <w:p w14:paraId="21A26F10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4D1E340E">
      <w:pPr>
        <w:spacing w:before="0" w:after="0" w:line="300" w:lineRule="auto"/>
      </w:pPr>
      <w:r>
        <w:rPr>
          <w:rFonts w:ascii="宋体" w:hAnsi="宋体" w:eastAsia="宋体"/>
          <w:sz w:val="21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深夜办公室，冷外卖在前景，陈屿坐在后方。 【景别与构图】陈屿近景带桌面前景。【摄影机】70mm，先对焦外卖，约1秒后缓慢拉焦到陈屿脸。 【人物表演与动作链】陈屿视线停在外卖上，手从键盘离开，靠回椅背半寸，第一次完整停下工作。 【微表情】眼神疲惫、反思，轻眨眼，嘴角微压；不表现悔恨。 【光线与材质】桌灯暖光与夜景冷光稳定。 【声音】旁白、低空调声。 【对白】小饱旁白：“可哪怕生活富足，就算肚子吃饱……”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只出现陈屿线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1E791225">
      <w:pPr>
        <w:spacing w:before="0" w:after="0" w:line="300" w:lineRule="auto"/>
      </w:pPr>
    </w:p>
    <w:p w14:paraId="0054E075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景：【月子会所，女儿餐盘在前景虚化，苏晚在中景，李沫儿只需侧影。】</w:t>
      </w:r>
    </w:p>
    <w:p w14:paraId="660DBCA7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道具：【剩余沙拉餐盘、餐具、桂花枝】</w:t>
      </w:r>
    </w:p>
    <w:p w14:paraId="73124C19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人物位置：苏晚位于中景，李沫儿侧影在一旁，女儿餐盘位于前景。</w:t>
      </w:r>
    </w:p>
    <w:p w14:paraId="74507606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23】主题旁白C·苏晚看女儿餐盘</w:t>
      </w:r>
    </w:p>
    <w:p w14:paraId="45A27F14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时长：3.4秒</w:t>
      </w:r>
    </w:p>
    <w:p w14:paraId="65C11DC7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景别：苏晚中近景</w:t>
      </w:r>
    </w:p>
    <w:p w14:paraId="19ECB7BE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1111457B">
      <w:pPr>
        <w:spacing w:before="0" w:after="0" w:line="300" w:lineRule="auto"/>
      </w:pPr>
      <w:r>
        <w:rPr>
          <w:rFonts w:ascii="宋体" w:hAnsi="宋体" w:eastAsia="宋体"/>
          <w:sz w:val="21"/>
        </w:rPr>
        <w:t>月子会所，女儿餐盘在前景虚化，苏晚在中景，李沫儿只需侧影。</w:t>
      </w:r>
    </w:p>
    <w:p w14:paraId="2137DAB5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351253E6">
      <w:pPr>
        <w:spacing w:before="0" w:after="0" w:line="300" w:lineRule="auto"/>
      </w:pPr>
      <w:r>
        <w:rPr>
          <w:rFonts w:ascii="宋体" w:hAnsi="宋体" w:eastAsia="宋体"/>
          <w:sz w:val="21"/>
        </w:rPr>
        <w:t>65mm固定，轻微推近苏晚眼睛。</w:t>
      </w:r>
    </w:p>
    <w:p w14:paraId="026F5D57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0578D430">
      <w:pPr>
        <w:spacing w:before="0" w:after="0" w:line="300" w:lineRule="auto"/>
      </w:pPr>
      <w:r>
        <w:rPr>
          <w:rFonts w:ascii="宋体" w:hAnsi="宋体" w:eastAsia="宋体"/>
          <w:sz w:val="21"/>
        </w:rPr>
        <w:t>苏晚看一眼李沫儿，再看剩大半的沙拉，伸手轻轻把盘子拉回自己面前一点，像重新审视搭配。</w:t>
      </w:r>
    </w:p>
    <w:p w14:paraId="6C1767CC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7318E0FA">
      <w:pPr>
        <w:spacing w:before="0" w:after="0" w:line="300" w:lineRule="auto"/>
      </w:pPr>
      <w:r>
        <w:rPr>
          <w:rFonts w:ascii="宋体" w:hAnsi="宋体" w:eastAsia="宋体"/>
          <w:sz w:val="21"/>
        </w:rPr>
        <w:t>眉心轻收、眼神柔软，随后轻呼一口气。</w:t>
      </w:r>
    </w:p>
    <w:p w14:paraId="36B75A77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38CFF059">
      <w:pPr>
        <w:spacing w:before="0" w:after="0" w:line="300" w:lineRule="auto"/>
      </w:pPr>
      <w:r>
        <w:rPr>
          <w:rFonts w:ascii="宋体" w:hAnsi="宋体" w:eastAsia="宋体"/>
          <w:sz w:val="21"/>
        </w:rPr>
        <w:t>柔和暖白。</w:t>
      </w:r>
    </w:p>
    <w:p w14:paraId="14BBF532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0A462249">
      <w:pPr>
        <w:spacing w:before="0" w:after="0" w:line="300" w:lineRule="auto"/>
      </w:pPr>
      <w:r>
        <w:rPr>
          <w:rFonts w:ascii="宋体" w:hAnsi="宋体" w:eastAsia="宋体"/>
          <w:sz w:val="21"/>
        </w:rPr>
        <w:t>旁白收束。</w:t>
      </w:r>
    </w:p>
    <w:p w14:paraId="0B59E0AE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0642DC72">
      <w:pPr>
        <w:spacing w:before="0" w:after="0" w:line="300" w:lineRule="auto"/>
      </w:pPr>
      <w:r>
        <w:rPr>
          <w:rFonts w:ascii="宋体" w:hAnsi="宋体" w:eastAsia="宋体"/>
          <w:sz w:val="21"/>
        </w:rPr>
        <w:t>小饱旁白：“膳食失衡之下，身体依旧会悄悄挨饿。这种饿，看不见、摸不着，它有个名字——隐性饥饿。吃饱了，就真的‘饱’了吗？”</w:t>
      </w:r>
    </w:p>
    <w:p w14:paraId="288976F4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0246A1C5">
      <w:pPr>
        <w:spacing w:before="0" w:after="0" w:line="300" w:lineRule="auto"/>
      </w:pPr>
      <w:r>
        <w:rPr>
          <w:rFonts w:ascii="宋体" w:hAnsi="宋体" w:eastAsia="宋体"/>
          <w:sz w:val="21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月子会所，女儿餐盘在前景虚化，苏晚在中景，李沫儿只需侧影。 【景别与构图】苏晚中近景。【摄影机】65mm固定，轻微推近苏晚眼睛。 【人物表演与动作链】苏晚看一眼李沫儿，再看剩大半的沙拉，伸手轻轻把盘子拉回自己面前一点，像重新审视搭配。 【微表情】眉心轻收、眼神柔软，随后轻呼一口气。 【光线与材质】柔和暖白。 【声音】旁白收束。 【对白】小饱旁白：“膳食失衡之下，身体依旧会悄悄挨饿。这种饿，看不见、摸不着，它有个名字——隐性饥饿。吃饱了，就真的‘饱’了吗？”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只出现苏晚与李沫儿线，不出现其他故事人物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14A1E197">
      <w:pPr>
        <w:spacing w:before="0" w:after="0" w:line="300" w:lineRule="auto"/>
      </w:pPr>
    </w:p>
    <w:p w14:paraId="7AC6214E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景：【第二天清晨，同一周国安家餐桌，同一座位。桌上食物明显更均衡：杂粮、鲜鱼、鸡蛋、青菜。中秋氛围仍克制。】</w:t>
      </w:r>
    </w:p>
    <w:p w14:paraId="7D0B76C8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道具：【水煮蛋、鲜鱼、杂粮、青菜、餐具】</w:t>
      </w:r>
    </w:p>
    <w:p w14:paraId="61E2A2F2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人物位置：周国安与吴阿姨保持第一天相同座位关系，吴阿姨递鸡蛋，周国安坐在对面。</w:t>
      </w:r>
    </w:p>
    <w:p w14:paraId="1D7C7FC5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24】第二天·周国安接过鸡蛋</w:t>
      </w:r>
    </w:p>
    <w:p w14:paraId="40F896A0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时长：6秒</w:t>
      </w:r>
    </w:p>
    <w:p w14:paraId="79D29E55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景别：双人中景→手部近景</w:t>
      </w:r>
    </w:p>
    <w:p w14:paraId="69AAAD70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7350AC8C">
      <w:pPr>
        <w:spacing w:before="0" w:after="0" w:line="300" w:lineRule="auto"/>
      </w:pPr>
      <w:r>
        <w:rPr>
          <w:rFonts w:ascii="宋体" w:hAnsi="宋体" w:eastAsia="宋体"/>
          <w:sz w:val="21"/>
        </w:rPr>
        <w:t>第二天清晨，同一周国安家餐桌，同一座位。桌上食物明显更均衡：杂粮、鲜鱼、鸡蛋、青菜。中秋氛围仍克制。</w:t>
      </w:r>
    </w:p>
    <w:p w14:paraId="0D711C4D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70B4A9DC">
      <w:pPr>
        <w:spacing w:before="0" w:after="0" w:line="300" w:lineRule="auto"/>
      </w:pPr>
      <w:r>
        <w:rPr>
          <w:rFonts w:ascii="宋体" w:hAnsi="宋体" w:eastAsia="宋体"/>
          <w:sz w:val="21"/>
        </w:rPr>
        <w:t>50mm双人中景起镜；吴阿姨递蛋时轻微下移跟手；周国安接过后回到两人构图。</w:t>
      </w:r>
    </w:p>
    <w:p w14:paraId="62D5EBB8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70989594">
      <w:pPr>
        <w:spacing w:before="0" w:after="0" w:line="300" w:lineRule="auto"/>
      </w:pPr>
      <w:r>
        <w:rPr>
          <w:rFonts w:ascii="宋体" w:hAnsi="宋体" w:eastAsia="宋体"/>
          <w:sz w:val="21"/>
        </w:rPr>
        <w:t>吴阿姨把鸡蛋递过去，周国安下意识抬手准备摆拒绝，动作做到一半停住；视线先看鸡蛋，再看吴阿姨，沉默约0.5秒，手掌由拒绝姿势慢慢转为接住鸡蛋。随后他自己夹一小块鱼肉，轻轻点头。</w:t>
      </w:r>
    </w:p>
    <w:p w14:paraId="6D14269E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25F2B040">
      <w:pPr>
        <w:spacing w:before="0" w:after="0" w:line="300" w:lineRule="auto"/>
      </w:pPr>
      <w:r>
        <w:rPr>
          <w:rFonts w:ascii="宋体" w:hAnsi="宋体" w:eastAsia="宋体"/>
          <w:sz w:val="21"/>
        </w:rPr>
        <w:t>吴阿姨看到他停住拒绝动作时眼睛微亮，但不立刻大笑；周国安表情仍严谨，只在说‘适量就好’时嘴角极轻微松一下。</w:t>
      </w:r>
    </w:p>
    <w:p w14:paraId="7017467E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0564F3EC">
      <w:pPr>
        <w:spacing w:before="0" w:after="0" w:line="300" w:lineRule="auto"/>
      </w:pPr>
      <w:r>
        <w:rPr>
          <w:rFonts w:ascii="宋体" w:hAnsi="宋体" w:eastAsia="宋体"/>
          <w:sz w:val="21"/>
        </w:rPr>
        <w:t>第二天晨光可比第一天略明亮，但方向、场景结构一致。</w:t>
      </w:r>
    </w:p>
    <w:p w14:paraId="3BA7BAA8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0FBFD3A0">
      <w:pPr>
        <w:spacing w:before="0" w:after="0" w:line="300" w:lineRule="auto"/>
      </w:pPr>
      <w:r>
        <w:rPr>
          <w:rFonts w:ascii="宋体" w:hAnsi="宋体" w:eastAsia="宋体"/>
          <w:sz w:val="21"/>
        </w:rPr>
        <w:t>餐具声、鸡蛋落掌细响、舒缓BGM轻微转暖。</w:t>
      </w:r>
    </w:p>
    <w:p w14:paraId="328A7619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7B93CC41">
      <w:pPr>
        <w:spacing w:before="0" w:after="0" w:line="300" w:lineRule="auto"/>
      </w:pPr>
      <w:r>
        <w:rPr>
          <w:rFonts w:ascii="宋体" w:hAnsi="宋体" w:eastAsia="宋体"/>
          <w:sz w:val="21"/>
        </w:rPr>
        <w:t>周国安【略带妥协但认真】：“适量就好。”</w:t>
      </w:r>
    </w:p>
    <w:p w14:paraId="757F4830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3D012849">
      <w:pPr>
        <w:spacing w:before="0" w:after="0" w:line="300" w:lineRule="auto"/>
      </w:pPr>
      <w:r>
        <w:rPr>
          <w:rFonts w:ascii="宋体" w:hAnsi="宋体" w:eastAsia="宋体"/>
          <w:sz w:val="21"/>
        </w:rPr>
        <w:t>8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第二天清晨，同一周国安家餐桌，同一座位。桌上食物明显更均衡：杂粮、鲜鱼、鸡蛋、青菜。中秋氛围仍克制。 【景别与构图】双人中景→手部近景。【摄影机】50mm双人中景起镜；吴阿姨递蛋时轻微下移跟手；周国安接过后回到两人构图。 【人物表演与动作链】吴阿姨把鸡蛋递过去，周国安下意识抬手准备摆拒绝，动作做到一半停住；视线先看鸡蛋，再看吴阿姨，沉默约0.5秒，手掌由拒绝姿势慢慢转为接住鸡蛋。随后他自己夹一小块鱼肉，轻轻点头。 【微表情】吴阿姨看到他停住拒绝动作时眼睛微亮，但不立刻大笑；周国安表情仍严谨，只在说‘适量就好’时嘴角极轻微松一下。 【光线与材质】第二天晨光可比第一天略明亮，但方向、场景结构一致。 【声音】餐具声、鸡蛋落掌细响、舒缓BGM轻微转暖。 【对白】周国安【略带妥协但认真】：“适量就好。”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转变不能像突然彻底改变性格；保留周国安的克制和自律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4BDB86E3">
      <w:pPr>
        <w:spacing w:before="0" w:after="0" w:line="300" w:lineRule="auto"/>
      </w:pPr>
    </w:p>
    <w:p w14:paraId="750FD4E8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景：【同一开放办公区第二天中午，光线更明亮。陈屿桌上摆好结构清晰的简餐：主食、蛋白质菜品、蔬菜，旁边一小份水果和牛奶/无糖酸奶。】</w:t>
      </w:r>
    </w:p>
    <w:p w14:paraId="682B8B62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道具：【均衡简餐、水果、牛奶/无糖酸奶、会议提醒、电脑】</w:t>
      </w:r>
    </w:p>
    <w:p w14:paraId="31D59F4D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人物位置：陈屿坐在同一工位，同事只从画面边缘进入通知开会，不成为主体。</w:t>
      </w:r>
    </w:p>
    <w:p w14:paraId="4FA566BA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25】第二天·陈屿先吃饭再开会</w:t>
      </w:r>
    </w:p>
    <w:p w14:paraId="12770B1A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时长：6秒</w:t>
      </w:r>
    </w:p>
    <w:p w14:paraId="370E3C17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景别：办公室中景</w:t>
      </w:r>
    </w:p>
    <w:p w14:paraId="71092AD3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444A13E9">
      <w:pPr>
        <w:spacing w:before="0" w:after="0" w:line="300" w:lineRule="auto"/>
      </w:pPr>
      <w:r>
        <w:rPr>
          <w:rFonts w:ascii="宋体" w:hAnsi="宋体" w:eastAsia="宋体"/>
          <w:sz w:val="21"/>
        </w:rPr>
        <w:t>同一开放办公区第二天中午，光线更明亮。陈屿桌上摆好结构清晰的简餐：主食、蛋白质菜品、蔬菜，旁边一小份水果和牛奶/无糖酸奶。</w:t>
      </w:r>
    </w:p>
    <w:p w14:paraId="4C171280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2FE52202">
      <w:pPr>
        <w:spacing w:before="0" w:after="0" w:line="300" w:lineRule="auto"/>
      </w:pPr>
      <w:r>
        <w:rPr>
          <w:rFonts w:ascii="宋体" w:hAnsi="宋体" w:eastAsia="宋体"/>
          <w:sz w:val="21"/>
        </w:rPr>
        <w:t>50mm固定中景。下属/同事从画面边缘进来通知开会，镜头不跟配角，只留陈屿反应。最后轻微推近餐盒。</w:t>
      </w:r>
    </w:p>
    <w:p w14:paraId="5FCD2FA5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4BFD8305">
      <w:pPr>
        <w:spacing w:before="0" w:after="0" w:line="300" w:lineRule="auto"/>
      </w:pPr>
      <w:r>
        <w:rPr>
          <w:rFonts w:ascii="宋体" w:hAnsi="宋体" w:eastAsia="宋体"/>
          <w:sz w:val="21"/>
        </w:rPr>
        <w:t>陈屿刚掀开餐盒盖，同事来到一侧通知开会。陈屿看一眼电脑上的会议提醒，再低头看餐盒，停顿约0.4秒；这次没有立刻站起来，而是抬手做一个‘稍等’的小动作，平静说‘等我十分钟’，随后夹起一口饭菜认真吃。</w:t>
      </w:r>
    </w:p>
    <w:p w14:paraId="46EBACDE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55C286DE">
      <w:pPr>
        <w:spacing w:before="0" w:after="0" w:line="300" w:lineRule="auto"/>
      </w:pPr>
      <w:r>
        <w:rPr>
          <w:rFonts w:ascii="宋体" w:hAnsi="宋体" w:eastAsia="宋体"/>
          <w:sz w:val="21"/>
        </w:rPr>
        <w:t>说‘等我十分钟’时眼神稳定，语气不是顶撞，而是第一次给自己的正常需求留空间；说完肩膀明显放松一点。</w:t>
      </w:r>
    </w:p>
    <w:p w14:paraId="66BFEDB4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2C7B339C">
      <w:pPr>
        <w:spacing w:before="0" w:after="0" w:line="300" w:lineRule="auto"/>
      </w:pPr>
      <w:r>
        <w:rPr>
          <w:rFonts w:ascii="宋体" w:hAnsi="宋体" w:eastAsia="宋体"/>
          <w:sz w:val="21"/>
        </w:rPr>
        <w:t>正午自然光，真实办公氛围，食物清晰但不要拍成餐饮广告。</w:t>
      </w:r>
    </w:p>
    <w:p w14:paraId="19CB6002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6FA23A02">
      <w:pPr>
        <w:spacing w:before="0" w:after="0" w:line="300" w:lineRule="auto"/>
      </w:pPr>
      <w:r>
        <w:rPr>
          <w:rFonts w:ascii="宋体" w:hAnsi="宋体" w:eastAsia="宋体"/>
          <w:sz w:val="21"/>
        </w:rPr>
        <w:t>办公室声、会议提醒提示音、餐盒盖开启声、筷子轻响。</w:t>
      </w:r>
    </w:p>
    <w:p w14:paraId="05AD81E5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309F15EA">
      <w:pPr>
        <w:spacing w:before="0" w:after="0" w:line="300" w:lineRule="auto"/>
      </w:pPr>
      <w:r>
        <w:rPr>
          <w:rFonts w:ascii="宋体" w:hAnsi="宋体" w:eastAsia="宋体"/>
          <w:sz w:val="21"/>
        </w:rPr>
        <w:t>陈屿：“等我十分钟。”</w:t>
      </w:r>
    </w:p>
    <w:p w14:paraId="032FE5C5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19FCE724">
      <w:pPr>
        <w:spacing w:before="0" w:after="0" w:line="300" w:lineRule="auto"/>
      </w:pPr>
      <w:r>
        <w:rPr>
          <w:rFonts w:ascii="宋体" w:hAnsi="宋体" w:eastAsia="宋体"/>
          <w:sz w:val="21"/>
        </w:rPr>
        <w:t>8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开放办公区第二天中午，光线更明亮。陈屿桌上摆好结构清晰的简餐：主食、蛋白质菜品、蔬菜，旁边一小份水果和牛奶/无糖酸奶。 【景别与构图】办公室中景。【摄影机】50mm固定中景。下属/同事从画面边缘进来通知开会，镜头不跟配角，只留陈屿反应。最后轻微推近餐盒。 【人物表演与动作链】陈屿刚掀开餐盒盖，同事来到一侧通知开会。陈屿看一眼电脑上的会议提醒，再低头看餐盒，停顿约0.4秒；这次没有立刻站起来，而是抬手做一个‘稍等’的小动作，平静说‘等我十分钟’，随后夹起一口饭菜认真吃。 【微表情】说‘等我十分钟’时眼神稳定，语气不是顶撞，而是第一次给自己的正常需求留空间；说完肩膀明显放松一点。 【光线与材质】正午自然光，真实办公氛围，食物清晰但不要拍成餐饮广告。 【声音】办公室声、会议提醒提示音、餐盒盖开启声、筷子轻响。 【对白】陈屿：“等我十分钟。”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同事不需要完整特写；镜头核心是陈屿做出选择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37BFBAC1">
      <w:pPr>
        <w:spacing w:before="0" w:after="0" w:line="300" w:lineRule="auto"/>
      </w:pPr>
    </w:p>
    <w:p w14:paraId="389E21B9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景：【同一月子会所餐桌。苏晚自己的产后餐保持完整；李沫儿的新餐盘改为有主食、有肉/蛋白质、有蔬菜的儿童份量，颜色自然。】</w:t>
      </w:r>
    </w:p>
    <w:p w14:paraId="59CFB7A0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道具：【有主食、有肉/蛋白质、有蔬菜的儿童餐盘、苏晚产后餐、餐具】</w:t>
      </w:r>
    </w:p>
    <w:p w14:paraId="2A50D390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人物位置：苏晚与李沫儿坐在同一月子会所餐桌位置，完整儿童餐盘放在李沫儿面前。</w:t>
      </w:r>
    </w:p>
    <w:p w14:paraId="4E58EBD1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26】第二天·苏晚重新给女儿配餐</w:t>
      </w:r>
    </w:p>
    <w:p w14:paraId="5100B15A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时长：6秒</w:t>
      </w:r>
    </w:p>
    <w:p w14:paraId="1F2E4F3D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景别：母女双人中景→餐盘俯近景</w:t>
      </w:r>
    </w:p>
    <w:p w14:paraId="0A353D1F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0958B7A0">
      <w:pPr>
        <w:spacing w:before="0" w:after="0" w:line="300" w:lineRule="auto"/>
      </w:pPr>
      <w:r>
        <w:rPr>
          <w:rFonts w:ascii="宋体" w:hAnsi="宋体" w:eastAsia="宋体"/>
          <w:sz w:val="21"/>
        </w:rPr>
        <w:t>同一月子会所餐桌。苏晚自己的产后餐保持完整；李沫儿的新餐盘改为有主食、有肉/蛋白质、有蔬菜的儿童份量，颜色自然。</w:t>
      </w:r>
    </w:p>
    <w:p w14:paraId="25A1D059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6A66454E">
      <w:pPr>
        <w:spacing w:before="0" w:after="0" w:line="300" w:lineRule="auto"/>
      </w:pPr>
      <w:r>
        <w:rPr>
          <w:rFonts w:ascii="宋体" w:hAnsi="宋体" w:eastAsia="宋体"/>
          <w:sz w:val="21"/>
        </w:rPr>
        <w:t>先50mm双人中景，随后轻微下摇到餐盘，最后回到女儿吃下第一口的表情。</w:t>
      </w:r>
    </w:p>
    <w:p w14:paraId="29D54F5C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73C9FD42">
      <w:pPr>
        <w:spacing w:before="0" w:after="0" w:line="300" w:lineRule="auto"/>
      </w:pPr>
      <w:r>
        <w:rPr>
          <w:rFonts w:ascii="宋体" w:hAnsi="宋体" w:eastAsia="宋体"/>
          <w:sz w:val="21"/>
        </w:rPr>
        <w:t>苏晚把新餐盘放到李沫儿面前，手指分别轻点主食、肉和蔬菜，动作像在告诉她‘都可以吃一些’；李沫儿先观察，夹起一小口主食/肉，再吃一口蔬菜。苏晚自己也正常吃饭，不全程盯着孩子。</w:t>
      </w:r>
    </w:p>
    <w:p w14:paraId="2D35EA66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3890B114">
      <w:pPr>
        <w:spacing w:before="0" w:after="0" w:line="300" w:lineRule="auto"/>
      </w:pPr>
      <w:r>
        <w:rPr>
          <w:rFonts w:ascii="宋体" w:hAnsi="宋体" w:eastAsia="宋体"/>
          <w:sz w:val="21"/>
        </w:rPr>
        <w:t>李沫儿先有一点意外，然后眼神放松，吃到正常食物后嘴角轻轻扬起；苏晚看到后只微笑一下，避免‘教育成功’的夸张满足。</w:t>
      </w:r>
    </w:p>
    <w:p w14:paraId="13D9C41A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3A975F12">
      <w:pPr>
        <w:spacing w:before="0" w:after="0" w:line="300" w:lineRule="auto"/>
      </w:pPr>
      <w:r>
        <w:rPr>
          <w:rFonts w:ascii="宋体" w:hAnsi="宋体" w:eastAsia="宋体"/>
          <w:sz w:val="21"/>
        </w:rPr>
        <w:t>白天柔和自然光不变。</w:t>
      </w:r>
    </w:p>
    <w:p w14:paraId="22320A86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1C5F455A">
      <w:pPr>
        <w:spacing w:before="0" w:after="0" w:line="300" w:lineRule="auto"/>
      </w:pPr>
      <w:r>
        <w:rPr>
          <w:rFonts w:ascii="宋体" w:hAnsi="宋体" w:eastAsia="宋体"/>
          <w:sz w:val="21"/>
        </w:rPr>
        <w:t>餐具声、孩子轻轻咀嚼声、温暖BGM。</w:t>
      </w:r>
    </w:p>
    <w:p w14:paraId="2D6AB6CD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2E2AD981">
      <w:pPr>
        <w:spacing w:before="0" w:after="0" w:line="300" w:lineRule="auto"/>
      </w:pPr>
      <w:r>
        <w:rPr>
          <w:rFonts w:ascii="宋体" w:hAnsi="宋体" w:eastAsia="宋体"/>
          <w:sz w:val="21"/>
        </w:rPr>
        <w:t>可无台词；如需要可仅有苏晚轻声：“慢慢吃，样样都吃一点。”（属于导演执行补充，可后期决定是否保留）</w:t>
      </w:r>
    </w:p>
    <w:p w14:paraId="54E2EC1A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046E9A7E">
      <w:pPr>
        <w:spacing w:before="0" w:after="0" w:line="300" w:lineRule="auto"/>
      </w:pPr>
      <w:r>
        <w:rPr>
          <w:rFonts w:ascii="宋体" w:hAnsi="宋体" w:eastAsia="宋体"/>
          <w:sz w:val="21"/>
        </w:rPr>
        <w:t>8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月子会所餐桌。苏晚自己的产后餐保持完整；李沫儿的新餐盘改为有主食、有肉/蛋白质、有蔬菜的儿童份量，颜色自然。 【景别与构图】母女双人中景→餐盘俯近景。【摄影机】先50mm双人中景，随后轻微下摇到餐盘，最后回到女儿吃下第一口的表情。 【人物表演与动作链】苏晚把新餐盘放到李沫儿面前，手指分别轻点主食、肉和蔬菜，动作像在告诉她‘都可以吃一些’；李沫儿先观察，夹起一小口主食/肉，再吃一口蔬菜。苏晚自己也正常吃饭，不全程盯着孩子。 【微表情】李沫儿先有一点意外，然后眼神放松，吃到正常食物后嘴角轻轻扬起；苏晚看到后只微笑一下，避免‘教育成功’的夸张满足。 【光线与材质】白天柔和自然光不变。 【声音】餐具声、孩子轻轻咀嚼声、温暖BGM。 【对白】可无台词；如需要可仅有苏晚轻声：“慢慢吃，样样都吃一点。”（属于导演执行补充，可后期决定是否保留）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剧本核心是‘不靠饿、靠均衡’，餐盘必须视觉上明确三类食物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4F199519">
      <w:pPr>
        <w:spacing w:before="0" w:after="0" w:line="300" w:lineRule="auto"/>
      </w:pPr>
    </w:p>
    <w:p w14:paraId="44C1C1C8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景：【复用同一社区步道，但为明亮白天/清晨。长椅、住宅楼、绿植布局一致。】</w:t>
      </w:r>
    </w:p>
    <w:p w14:paraId="467D1A78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道具：【社区步道、木质长椅、绿植】</w:t>
      </w:r>
    </w:p>
    <w:p w14:paraId="0400DE9B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人物位置：周国安独自在同一社区步道舒适步行。</w:t>
      </w:r>
    </w:p>
    <w:p w14:paraId="486A8766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27】柔和生活·周国安从容散步</w:t>
      </w:r>
    </w:p>
    <w:p w14:paraId="55871A1F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时长：2秒</w:t>
      </w:r>
    </w:p>
    <w:p w14:paraId="48833629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景别：小区步道中远景</w:t>
      </w:r>
    </w:p>
    <w:p w14:paraId="0490B334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37F1F5B5">
      <w:pPr>
        <w:spacing w:before="0" w:after="0" w:line="300" w:lineRule="auto"/>
      </w:pPr>
      <w:r>
        <w:rPr>
          <w:rFonts w:ascii="宋体" w:hAnsi="宋体" w:eastAsia="宋体"/>
          <w:sz w:val="21"/>
        </w:rPr>
        <w:t>复用同一社区步道，但为明亮白天/清晨。长椅、住宅楼、绿植布局一致。</w:t>
      </w:r>
    </w:p>
    <w:p w14:paraId="2955B6CF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56F74248">
      <w:pPr>
        <w:spacing w:before="0" w:after="0" w:line="300" w:lineRule="auto"/>
      </w:pPr>
      <w:r>
        <w:rPr>
          <w:rFonts w:ascii="宋体" w:hAnsi="宋体" w:eastAsia="宋体"/>
          <w:sz w:val="21"/>
        </w:rPr>
        <w:t>35–50mm侧向缓慢跟拍，运动非常轻。</w:t>
      </w:r>
    </w:p>
    <w:p w14:paraId="521D3B93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3CD5D9AE">
      <w:pPr>
        <w:spacing w:before="0" w:after="0" w:line="300" w:lineRule="auto"/>
      </w:pPr>
      <w:r>
        <w:rPr>
          <w:rFonts w:ascii="宋体" w:hAnsi="宋体" w:eastAsia="宋体"/>
          <w:sz w:val="21"/>
        </w:rPr>
        <w:t>周国安不再慢跑硬撑，而是以舒适步速散步，背部比之前更放松，手臂自然摆动。</w:t>
      </w:r>
    </w:p>
    <w:p w14:paraId="2447B9C6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65A8756F">
      <w:pPr>
        <w:spacing w:before="0" w:after="0" w:line="300" w:lineRule="auto"/>
      </w:pPr>
      <w:r>
        <w:rPr>
          <w:rFonts w:ascii="宋体" w:hAnsi="宋体" w:eastAsia="宋体"/>
          <w:sz w:val="21"/>
        </w:rPr>
        <w:t>面部轻松、呼吸平稳，微微看向树梢或前方。</w:t>
      </w:r>
    </w:p>
    <w:p w14:paraId="0F36AE52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16AB9AA7">
      <w:pPr>
        <w:spacing w:before="0" w:after="0" w:line="300" w:lineRule="auto"/>
      </w:pPr>
      <w:r>
        <w:rPr>
          <w:rFonts w:ascii="宋体" w:hAnsi="宋体" w:eastAsia="宋体"/>
          <w:sz w:val="21"/>
        </w:rPr>
        <w:t>清透明亮的自然光，树叶光斑。</w:t>
      </w:r>
    </w:p>
    <w:p w14:paraId="2385C5D9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30CD9C13">
      <w:pPr>
        <w:spacing w:before="0" w:after="0" w:line="300" w:lineRule="auto"/>
      </w:pPr>
      <w:r>
        <w:rPr>
          <w:rFonts w:ascii="宋体" w:hAnsi="宋体" w:eastAsia="宋体"/>
          <w:sz w:val="21"/>
        </w:rPr>
        <w:t>鸟声、脚步声、轻音乐。</w:t>
      </w:r>
    </w:p>
    <w:p w14:paraId="3105D16A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7EB886D5">
      <w:pPr>
        <w:spacing w:before="0" w:after="0" w:line="300" w:lineRule="auto"/>
      </w:pPr>
      <w:r>
        <w:rPr>
          <w:rFonts w:ascii="宋体" w:hAnsi="宋体" w:eastAsia="宋体"/>
          <w:sz w:val="21"/>
        </w:rPr>
        <w:t>无。</w:t>
      </w:r>
    </w:p>
    <w:p w14:paraId="01920542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6828A5C8">
      <w:pPr>
        <w:spacing w:before="0" w:after="0" w:line="300" w:lineRule="auto"/>
      </w:pPr>
      <w:r>
        <w:rPr>
          <w:rFonts w:ascii="宋体" w:hAnsi="宋体" w:eastAsia="宋体"/>
          <w:sz w:val="21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复用同一社区步道，但为明亮白天/清晨。长椅、住宅楼、绿植布局一致。 【景别与构图】小区步道中远景。【摄影机】35–50mm侧向缓慢跟拍，运动非常轻。 【人物表演与动作链】周国安不再慢跑硬撑，而是以舒适步速散步，背部比之前更放松，手臂自然摆动。 【微表情】面部轻松、呼吸平稳，微微看向树梢或前方。 【光线与材质】清透明亮的自然光，树叶光斑。 【声音】鸟声、脚步声、轻音乐。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不要表现成身体奇迹恢复，只是状态更从容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3F725FD4">
      <w:pPr>
        <w:spacing w:before="0" w:after="0" w:line="300" w:lineRule="auto"/>
      </w:pPr>
    </w:p>
    <w:p w14:paraId="78098E54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景：【同一办公区白天，陈屿桌面比之前更有秩序，简餐已吃过。】</w:t>
      </w:r>
    </w:p>
    <w:p w14:paraId="3930F1AB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道具：【电脑、文件、已用完的简餐餐盒】</w:t>
      </w:r>
    </w:p>
    <w:p w14:paraId="38E17100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人物位置：陈屿独自在同一办公工位工作。</w:t>
      </w:r>
    </w:p>
    <w:p w14:paraId="257117AE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28】柔和生活·陈屿高效工作</w:t>
      </w:r>
    </w:p>
    <w:p w14:paraId="3B4BCCB5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时长：2秒</w:t>
      </w:r>
    </w:p>
    <w:p w14:paraId="06DADE87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景别：办公室中景</w:t>
      </w:r>
    </w:p>
    <w:p w14:paraId="1C23B6B2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65124DC1">
      <w:pPr>
        <w:spacing w:before="0" w:after="0" w:line="300" w:lineRule="auto"/>
      </w:pPr>
      <w:r>
        <w:rPr>
          <w:rFonts w:ascii="宋体" w:hAnsi="宋体" w:eastAsia="宋体"/>
          <w:sz w:val="21"/>
        </w:rPr>
        <w:t>同一办公区白天，陈屿桌面比之前更有秩序，简餐已吃过。</w:t>
      </w:r>
    </w:p>
    <w:p w14:paraId="7D97602D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0DB93B87">
      <w:pPr>
        <w:spacing w:before="0" w:after="0" w:line="300" w:lineRule="auto"/>
      </w:pPr>
      <w:r>
        <w:rPr>
          <w:rFonts w:ascii="宋体" w:hAnsi="宋体" w:eastAsia="宋体"/>
          <w:sz w:val="21"/>
        </w:rPr>
        <w:t>50mm轻微横移。</w:t>
      </w:r>
    </w:p>
    <w:p w14:paraId="733F5713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1A9A0A79">
      <w:pPr>
        <w:spacing w:before="0" w:after="0" w:line="300" w:lineRule="auto"/>
      </w:pPr>
      <w:r>
        <w:rPr>
          <w:rFonts w:ascii="宋体" w:hAnsi="宋体" w:eastAsia="宋体"/>
          <w:sz w:val="21"/>
        </w:rPr>
        <w:t>陈屿专注看屏幕、快速但不慌乱地敲键盘，偶尔停下确认文件，动作有节奏。</w:t>
      </w:r>
    </w:p>
    <w:p w14:paraId="573AF6F3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6A293BE7">
      <w:pPr>
        <w:spacing w:before="0" w:after="0" w:line="300" w:lineRule="auto"/>
      </w:pPr>
      <w:r>
        <w:rPr>
          <w:rFonts w:ascii="宋体" w:hAnsi="宋体" w:eastAsia="宋体"/>
          <w:sz w:val="21"/>
        </w:rPr>
        <w:t>眼神清醒，肩颈没有之前那么紧，轻眨眼。</w:t>
      </w:r>
    </w:p>
    <w:p w14:paraId="0E94F42A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463CDA7E">
      <w:pPr>
        <w:spacing w:before="0" w:after="0" w:line="300" w:lineRule="auto"/>
      </w:pPr>
      <w:r>
        <w:rPr>
          <w:rFonts w:ascii="宋体" w:hAnsi="宋体" w:eastAsia="宋体"/>
          <w:sz w:val="21"/>
        </w:rPr>
        <w:t>明亮自然正午光。</w:t>
      </w:r>
    </w:p>
    <w:p w14:paraId="26784AD4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1AF42DCA">
      <w:pPr>
        <w:spacing w:before="0" w:after="0" w:line="300" w:lineRule="auto"/>
      </w:pPr>
      <w:r>
        <w:rPr>
          <w:rFonts w:ascii="宋体" w:hAnsi="宋体" w:eastAsia="宋体"/>
          <w:sz w:val="21"/>
        </w:rPr>
        <w:t>键盘声、办公室背景声。</w:t>
      </w:r>
    </w:p>
    <w:p w14:paraId="4E1DE37F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1C589610">
      <w:pPr>
        <w:spacing w:before="0" w:after="0" w:line="300" w:lineRule="auto"/>
      </w:pPr>
      <w:r>
        <w:rPr>
          <w:rFonts w:ascii="宋体" w:hAnsi="宋体" w:eastAsia="宋体"/>
          <w:sz w:val="21"/>
        </w:rPr>
        <w:t>无。</w:t>
      </w:r>
    </w:p>
    <w:p w14:paraId="64E169DA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35CC0232">
      <w:pPr>
        <w:spacing w:before="0" w:after="0" w:line="300" w:lineRule="auto"/>
      </w:pPr>
      <w:r>
        <w:rPr>
          <w:rFonts w:ascii="宋体" w:hAnsi="宋体" w:eastAsia="宋体"/>
          <w:sz w:val="21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办公区白天，陈屿桌面比之前更有秩序，简餐已吃过。 【景别与构图】办公室中景。【摄影机】50mm轻微横移。 【人物表演与动作链】陈屿专注看屏幕、快速但不慌乱地敲键盘，偶尔停下确认文件，动作有节奏。 【微表情】眼神清醒，肩颈没有之前那么紧，轻眨眼。 【光线与材质】明亮自然正午光。 【声音】键盘声、办公室背景声。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只表现精神状态改善，不夸大工作效率或健康疗效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0E8D4633">
      <w:pPr>
        <w:spacing w:before="0" w:after="0" w:line="300" w:lineRule="auto"/>
      </w:pPr>
    </w:p>
    <w:p w14:paraId="57792DDC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景：【同一休养室，苏晚坐在沙发/床边，李沫儿靠近，新生儿李可在襁褓或婴儿床。】</w:t>
      </w:r>
    </w:p>
    <w:p w14:paraId="3B82BE6A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道具：【沙发/床边、婴儿床/襁褓、儿童玩具或生活用品】</w:t>
      </w:r>
    </w:p>
    <w:p w14:paraId="4388699C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人物位置：苏晚坐在休养室沙发或床边，李沫儿靠近母亲，李可在一侧婴儿床/襁褓中。</w:t>
      </w:r>
    </w:p>
    <w:p w14:paraId="3E349B20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29】柔和生活·苏晚陪伴两个孩子</w:t>
      </w:r>
    </w:p>
    <w:p w14:paraId="719FA002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时长：2秒</w:t>
      </w:r>
    </w:p>
    <w:p w14:paraId="1BDAC1F2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景别：月子会所温暖中景</w:t>
      </w:r>
    </w:p>
    <w:p w14:paraId="034346BD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04FC49CA">
      <w:pPr>
        <w:spacing w:before="0" w:after="0" w:line="300" w:lineRule="auto"/>
      </w:pPr>
      <w:r>
        <w:rPr>
          <w:rFonts w:ascii="宋体" w:hAnsi="宋体" w:eastAsia="宋体"/>
          <w:sz w:val="21"/>
        </w:rPr>
        <w:t>同一休养室，苏晚坐在沙发/床边，李沫儿靠近，新生儿李可在襁褓或婴儿床。</w:t>
      </w:r>
    </w:p>
    <w:p w14:paraId="319C922F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3586E10C">
      <w:pPr>
        <w:spacing w:before="0" w:after="0" w:line="300" w:lineRule="auto"/>
      </w:pPr>
      <w:r>
        <w:rPr>
          <w:rFonts w:ascii="宋体" w:hAnsi="宋体" w:eastAsia="宋体"/>
          <w:sz w:val="21"/>
        </w:rPr>
        <w:t>50mm固定或极轻微推近。</w:t>
      </w:r>
    </w:p>
    <w:p w14:paraId="65876932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65DDB419">
      <w:pPr>
        <w:spacing w:before="0" w:after="0" w:line="300" w:lineRule="auto"/>
      </w:pPr>
      <w:r>
        <w:rPr>
          <w:rFonts w:ascii="宋体" w:hAnsi="宋体" w:eastAsia="宋体"/>
          <w:sz w:val="21"/>
        </w:rPr>
        <w:t>苏晚一只手轻扶李沫儿肩膀，另一侧看向婴儿；李沫儿笑着靠近妈妈，苏晚气色舒展。</w:t>
      </w:r>
    </w:p>
    <w:p w14:paraId="4BEC832A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31398AA8">
      <w:pPr>
        <w:spacing w:before="0" w:after="0" w:line="300" w:lineRule="auto"/>
      </w:pPr>
      <w:r>
        <w:rPr>
          <w:rFonts w:ascii="宋体" w:hAnsi="宋体" w:eastAsia="宋体"/>
          <w:sz w:val="21"/>
        </w:rPr>
        <w:t>自然笑，不看镜头。</w:t>
      </w:r>
    </w:p>
    <w:p w14:paraId="60B6FB18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5CD61B6E">
      <w:pPr>
        <w:spacing w:before="0" w:after="0" w:line="300" w:lineRule="auto"/>
      </w:pPr>
      <w:r>
        <w:rPr>
          <w:rFonts w:ascii="宋体" w:hAnsi="宋体" w:eastAsia="宋体"/>
          <w:sz w:val="21"/>
        </w:rPr>
        <w:t>柔和暖白，生活化。</w:t>
      </w:r>
    </w:p>
    <w:p w14:paraId="7F123520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49196778">
      <w:pPr>
        <w:spacing w:before="0" w:after="0" w:line="300" w:lineRule="auto"/>
      </w:pPr>
      <w:r>
        <w:rPr>
          <w:rFonts w:ascii="宋体" w:hAnsi="宋体" w:eastAsia="宋体"/>
          <w:sz w:val="21"/>
        </w:rPr>
        <w:t>孩子轻笑、室内环境声。</w:t>
      </w:r>
    </w:p>
    <w:p w14:paraId="24ABC8E1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7BDA84A0">
      <w:pPr>
        <w:spacing w:before="0" w:after="0" w:line="300" w:lineRule="auto"/>
      </w:pPr>
      <w:r>
        <w:rPr>
          <w:rFonts w:ascii="宋体" w:hAnsi="宋体" w:eastAsia="宋体"/>
          <w:sz w:val="21"/>
        </w:rPr>
        <w:t>无。</w:t>
      </w:r>
    </w:p>
    <w:p w14:paraId="6D797F89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1DBFFB6C">
      <w:pPr>
        <w:spacing w:before="0" w:after="0" w:line="300" w:lineRule="auto"/>
      </w:pPr>
      <w:r>
        <w:rPr>
          <w:rFonts w:ascii="宋体" w:hAnsi="宋体" w:eastAsia="宋体"/>
          <w:sz w:val="21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休养室，苏晚坐在沙发/床边，李沫儿靠近，新生儿李可在襁褓或婴儿床。 【景别与构图】月子会所温暖中景。【摄影机】50mm固定或极轻微推近。 【人物表演与动作链】苏晚一只手轻扶李沫儿肩膀，另一侧看向婴儿；李沫儿笑着靠近妈妈，苏晚气色舒展。 【微表情】自然笑，不看镜头。 【光线与材质】柔和暖白，生活化。 【声音】孩子轻笑、室内环境声。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不新增长辈角色；本镜只保留苏晚与两个孩子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4BBC77D4">
      <w:pPr>
        <w:spacing w:before="0" w:after="0" w:line="300" w:lineRule="auto"/>
      </w:pPr>
    </w:p>
    <w:p w14:paraId="401C3666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中秋夜周国安家，同一客餐厅。阳台中秋灯笼已完整组装并亮起。桌上摆满丰盛但均衡的家常中秋晚饭：杂粮饭、蒸鱼、鸡蛋、适量肉类、两三样蔬菜、汤、水果、切开的月饼。吴阿姨正在摆最后一双筷子。门在画外方向。】</w:t>
      </w:r>
    </w:p>
    <w:p w14:paraId="5A9B54FD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道具：【均衡中秋晚饭、中秋灯笼、餐具、椅子、月饼】</w:t>
      </w:r>
    </w:p>
    <w:p w14:paraId="79BC328B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人物位置：周国安和吴阿姨位于周国安家餐厅，苏晚一家此镜不入画，只从门外传来回应。</w:t>
      </w:r>
    </w:p>
    <w:p w14:paraId="7270F4F4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30】中秋夜·周国安招呼对门来吃饭</w:t>
      </w:r>
    </w:p>
    <w:p w14:paraId="51BF6F8E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时长：4秒</w:t>
      </w:r>
    </w:p>
    <w:p w14:paraId="6AA92878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景别：周国安家室内全景→周国安中景</w:t>
      </w:r>
    </w:p>
    <w:p w14:paraId="51309285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6C17CBC6">
      <w:pPr>
        <w:spacing w:before="0" w:after="0" w:line="300" w:lineRule="auto"/>
      </w:pPr>
      <w:r>
        <w:rPr>
          <w:rFonts w:ascii="宋体" w:hAnsi="宋体" w:eastAsia="宋体"/>
          <w:sz w:val="21"/>
        </w:rPr>
        <w:t>中秋夜周国安家，同一客餐厅。阳台中秋灯笼已完整组装并亮起。桌上摆满丰盛但均衡的家常中秋晚饭：杂粮饭、蒸鱼、鸡蛋、适量肉类、两三样蔬菜、汤、水果、切开的月饼。吴阿姨正在摆最后一双筷子。门在画外方向。</w:t>
      </w:r>
    </w:p>
    <w:p w14:paraId="649ABB8A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22C23617">
      <w:pPr>
        <w:spacing w:before="0" w:after="0" w:line="300" w:lineRule="auto"/>
      </w:pPr>
      <w:r>
        <w:rPr>
          <w:rFonts w:ascii="宋体" w:hAnsi="宋体" w:eastAsia="宋体"/>
          <w:sz w:val="21"/>
        </w:rPr>
        <w:t>35mm全景先扫过餐桌约1秒，随后轻微摇到周国安，他朝门口方向提高声音。不要拍楼道，不切出门外。</w:t>
      </w:r>
    </w:p>
    <w:p w14:paraId="5FB6EE0E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28F88BE7">
      <w:pPr>
        <w:spacing w:before="0" w:after="0" w:line="300" w:lineRule="auto"/>
      </w:pPr>
      <w:r>
        <w:rPr>
          <w:rFonts w:ascii="宋体" w:hAnsi="宋体" w:eastAsia="宋体"/>
          <w:sz w:val="21"/>
        </w:rPr>
        <w:t>吴阿姨把最后一双筷子摆正，再拉开旁边一把椅子；周国安站在桌旁，朝门口方向稍微探身，用平常邻里招呼的音量喊人。听到苏晚回应后，他脸上露出很自然的笑。</w:t>
      </w:r>
    </w:p>
    <w:p w14:paraId="75530084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3E4DF34B">
      <w:pPr>
        <w:spacing w:before="0" w:after="0" w:line="300" w:lineRule="auto"/>
      </w:pPr>
      <w:r>
        <w:rPr>
          <w:rFonts w:ascii="宋体" w:hAnsi="宋体" w:eastAsia="宋体"/>
          <w:sz w:val="21"/>
        </w:rPr>
        <w:t>周国安这次眉头完全放松，笑意不夸张；吴阿姨听到门外回应也轻轻抬眼笑。</w:t>
      </w:r>
    </w:p>
    <w:p w14:paraId="6AD75CF8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3129524E">
      <w:pPr>
        <w:spacing w:before="0" w:after="0" w:line="300" w:lineRule="auto"/>
      </w:pPr>
      <w:r>
        <w:rPr>
          <w:rFonts w:ascii="宋体" w:hAnsi="宋体" w:eastAsia="宋体"/>
          <w:sz w:val="21"/>
        </w:rPr>
        <w:t>室内暖黄吊灯/灯笼光，窗外冷蓝夜色与正常大小圆月；冷暖层次真实。</w:t>
      </w:r>
    </w:p>
    <w:p w14:paraId="0A100E12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4DFC3CC1">
      <w:pPr>
        <w:spacing w:before="0" w:after="0" w:line="300" w:lineRule="auto"/>
      </w:pPr>
      <w:r>
        <w:rPr>
          <w:rFonts w:ascii="宋体" w:hAnsi="宋体" w:eastAsia="宋体"/>
          <w:sz w:val="21"/>
        </w:rPr>
        <w:t>屋内餐具声、门外轻微脚步/孩子声、邻里环境安静。</w:t>
      </w:r>
    </w:p>
    <w:p w14:paraId="267EAC8B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7F1B0135">
      <w:pPr>
        <w:spacing w:before="0" w:after="0" w:line="300" w:lineRule="auto"/>
      </w:pPr>
      <w:r>
        <w:rPr>
          <w:rFonts w:ascii="宋体" w:hAnsi="宋体" w:eastAsia="宋体"/>
          <w:sz w:val="21"/>
        </w:rPr>
        <w:t>周国安【朝门外招呼】：“小苏！承泽！饭好了，带着孩子过来吧！” 苏晚画外音【带笑】：“来了，周叔！”</w:t>
      </w:r>
    </w:p>
    <w:p w14:paraId="389F3375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0BBFD564">
      <w:pPr>
        <w:spacing w:before="0" w:after="0" w:line="300" w:lineRule="auto"/>
      </w:pPr>
      <w:r>
        <w:rPr>
          <w:rFonts w:ascii="宋体" w:hAnsi="宋体" w:eastAsia="宋体"/>
          <w:sz w:val="21"/>
        </w:rPr>
        <w:t>6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中秋夜周国安家，同一客餐厅。阳台中秋灯笼已完整组装并亮起。桌上摆满丰盛但均衡的家常中秋晚饭：杂粮饭、蒸鱼、鸡蛋、适量肉类、两三样蔬菜、汤、水果、切开的月饼。吴阿姨正在摆最后一双筷子。门在画外方向。 【景别与构图】周国安家室内全景→周国安中景。【摄影机】35mm全景先扫过餐桌约1秒，随后轻微摇到周国安，他朝门口方向提高声音。不要拍楼道，不切出门外。 【人物表演与动作链】吴阿姨把最后一双筷子摆正，再拉开旁边一把椅子；周国安站在桌旁，朝门口方向稍微探身，用平常邻里招呼的音量喊人。听到苏晚回应后，他脸上露出很自然的笑。 【微表情】周国安这次眉头完全放松，笑意不夸张；吴阿姨听到门外回应也轻轻抬眼笑。 【光线与材质】室内暖黄吊灯/灯笼光，窗外冷蓝夜色与正常大小圆月；冷暖层次真实。 【声音】屋内餐具声、门外轻微脚步/孩子声、邻里环境安静。 【对白】周国安【朝门外招呼】：“小苏！承泽！饭好了，带着孩子过来吧！” 苏晚画外音【带笑】：“来了，周叔！”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画面只出现周国安家内部；苏晚一家此镜不入镜；不要生成走廊场景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393CC630">
      <w:pPr>
        <w:spacing w:before="0" w:after="0" w:line="300" w:lineRule="auto"/>
      </w:pPr>
    </w:p>
    <w:p w14:paraId="466A8995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景：【同一周国安家餐桌。周国安、吴阿姨、苏晚、李承泽、李沫儿围桌而坐；新生儿李可在旁边婴儿椅/婴儿摇篮中。食物与上一镜位置连续。小饱可先不突出或安静站在桌角。】</w:t>
      </w:r>
    </w:p>
    <w:p w14:paraId="3DD8432E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道具：【均衡中秋晚饭、餐具、婴儿椅/摇篮、小饱】</w:t>
      </w:r>
    </w:p>
    <w:p w14:paraId="27AEBC0D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人物位置：周国安、吴阿姨、苏晚、李承泽、李沫儿围坐餐桌，李可位于旁边婴儿椅/摇篮中，小饱可站在桌角。</w:t>
      </w:r>
    </w:p>
    <w:p w14:paraId="0B21E322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31】两家人在周国安家欢笑团圆</w:t>
      </w:r>
    </w:p>
    <w:p w14:paraId="7A96A774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时长：4秒</w:t>
      </w:r>
    </w:p>
    <w:p w14:paraId="603B9A3E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景别：家庭群像中景/餐桌全景</w:t>
      </w:r>
    </w:p>
    <w:p w14:paraId="3F930433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45933834">
      <w:pPr>
        <w:spacing w:before="0" w:after="0" w:line="300" w:lineRule="auto"/>
      </w:pPr>
      <w:r>
        <w:rPr>
          <w:rFonts w:ascii="宋体" w:hAnsi="宋体" w:eastAsia="宋体"/>
          <w:sz w:val="21"/>
        </w:rPr>
        <w:t>同一周国安家餐桌。周国安、吴阿姨、苏晚、李承泽、李沫儿围桌而坐；新生儿李可在旁边婴儿椅/婴儿摇篮中。食物与上一镜位置连续。小饱可先不突出或安静站在桌角。</w:t>
      </w:r>
    </w:p>
    <w:p w14:paraId="4F031A50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2F9B4066">
      <w:pPr>
        <w:spacing w:before="0" w:after="0" w:line="300" w:lineRule="auto"/>
      </w:pPr>
      <w:r>
        <w:rPr>
          <w:rFonts w:ascii="宋体" w:hAnsi="宋体" w:eastAsia="宋体"/>
          <w:sz w:val="21"/>
        </w:rPr>
        <w:t>35–40mm群像全景，摄影机缓慢横移约20厘米，让人物自然进入完整构图；不做360度绕拍。</w:t>
      </w:r>
    </w:p>
    <w:p w14:paraId="42DD2841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35368E29">
      <w:pPr>
        <w:spacing w:before="0" w:after="0" w:line="300" w:lineRule="auto"/>
      </w:pPr>
      <w:r>
        <w:rPr>
          <w:rFonts w:ascii="宋体" w:hAnsi="宋体" w:eastAsia="宋体"/>
          <w:sz w:val="21"/>
        </w:rPr>
        <w:t>吴阿姨给李沫儿夹一小块鱼或蔬菜；李沫儿自然接着吃；李承泽给苏晚盛一小碗汤；苏晚轻声道谢并看孩子；周国安自己夹起一块鱼肉，和吴阿姨对视一下。所有动作同时发生但不要拥挤。</w:t>
      </w:r>
    </w:p>
    <w:p w14:paraId="371967D0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74F6EA2D">
      <w:pPr>
        <w:spacing w:before="0" w:after="0" w:line="300" w:lineRule="auto"/>
      </w:pPr>
      <w:r>
        <w:rPr>
          <w:rFonts w:ascii="宋体" w:hAnsi="宋体" w:eastAsia="宋体"/>
          <w:sz w:val="21"/>
        </w:rPr>
        <w:t>全桌气氛轻松，笑声来自交流而非齐刷刷看镜头；周国安的笑最克制但明显比开场放松。李沫儿吃饭自然，不做夸张‘爱上蔬菜’表演。</w:t>
      </w:r>
    </w:p>
    <w:p w14:paraId="7DAD4DA5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69E9D4EB">
      <w:pPr>
        <w:spacing w:before="0" w:after="0" w:line="300" w:lineRule="auto"/>
      </w:pPr>
      <w:r>
        <w:rPr>
          <w:rFonts w:ascii="宋体" w:hAnsi="宋体" w:eastAsia="宋体"/>
          <w:sz w:val="21"/>
        </w:rPr>
        <w:t>中秋夜暖黄家庭光，灯笼红橙仅作局部点缀；人物肤色真实。</w:t>
      </w:r>
    </w:p>
    <w:p w14:paraId="4955DCDC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01AAEADA">
      <w:pPr>
        <w:spacing w:before="0" w:after="0" w:line="300" w:lineRule="auto"/>
      </w:pPr>
      <w:r>
        <w:rPr>
          <w:rFonts w:ascii="宋体" w:hAnsi="宋体" w:eastAsia="宋体"/>
          <w:sz w:val="21"/>
        </w:rPr>
        <w:t>筷子瓷器轻响、家庭笑声、孩子轻声、温暖BGM。</w:t>
      </w:r>
    </w:p>
    <w:p w14:paraId="762D9B6B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7A36C23E">
      <w:pPr>
        <w:spacing w:before="0" w:after="0" w:line="300" w:lineRule="auto"/>
      </w:pPr>
      <w:r>
        <w:rPr>
          <w:rFonts w:ascii="宋体" w:hAnsi="宋体" w:eastAsia="宋体"/>
          <w:sz w:val="21"/>
        </w:rPr>
        <w:t>可无主台词，以自然笑声与简短寒暄作为氛围素材。</w:t>
      </w:r>
    </w:p>
    <w:p w14:paraId="1A3D6999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569A272E">
      <w:pPr>
        <w:spacing w:before="0" w:after="0" w:line="300" w:lineRule="auto"/>
      </w:pPr>
      <w:r>
        <w:rPr>
          <w:rFonts w:ascii="宋体" w:hAnsi="宋体" w:eastAsia="宋体"/>
          <w:sz w:val="21"/>
        </w:rPr>
        <w:t>7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周国安家餐桌。周国安、吴阿姨、苏晚、李承泽、李沫儿围桌而坐；新生儿李可在旁边婴儿椅/婴儿摇篮中。食物与上一镜位置连续。小饱可先不突出或安静站在桌角。 【景别与构图】家庭群像中景/餐桌全景。【摄影机】35–40mm群像全景，摄影机缓慢横移约20厘米，让人物自然进入完整构图；不做360度绕拍。 【人物表演与动作链】吴阿姨给李沫儿夹一小块鱼或蔬菜；李沫儿自然接着吃；李承泽给苏晚盛一小碗汤；苏晚轻声道谢并看孩子；周国安自己夹起一块鱼肉，和吴阿姨对视一下。所有动作同时发生但不要拥挤。 【微表情】全桌气氛轻松，笑声来自交流而非齐刷刷看镜头；周国安的笑最克制但明显比开场放松。李沫儿吃饭自然，不做夸张‘爱上蔬菜’表演。 【光线与材质】中秋夜暖黄家庭光，灯笼红橙仅作局部点缀；人物肤色真实。 【声音】筷子瓷器轻响、家庭笑声、孩子轻声、温暖BGM。 【对白】可无主台词，以自然笑声与简短寒暄作为氛围素材。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终章只保留苏晚、李承泽、两个孩子，不出现苏母或婆婆；周国安与苏晚一家是对门邻居，所有人都在周国安家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30ED8C2A">
      <w:pPr>
        <w:spacing w:before="0" w:after="0" w:line="300" w:lineRule="auto"/>
      </w:pPr>
    </w:p>
    <w:p w14:paraId="7E0E7022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景：【陈屿自己独立居住的现代城市公寓，不是原生家庭。客餐厅一体，暖灰沙发、浅木餐桌、落地窗外冷蓝城市夜景。餐桌上是正常均衡晚饭和少量月饼，手机/平板立在桌边进行家人视频通话。】</w:t>
      </w:r>
    </w:p>
    <w:p w14:paraId="73B67551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道具：【均衡晚饭、月饼、手机/平板、茶具】</w:t>
      </w:r>
    </w:p>
    <w:p w14:paraId="760AAFEC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人物位置：陈屿独自坐在自己的城市公寓餐桌前，手机/平板立在桌边进行家人视频通话。</w:t>
      </w:r>
    </w:p>
    <w:p w14:paraId="72BFA935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32】陈屿自己的小家·视频团圆</w:t>
      </w:r>
    </w:p>
    <w:p w14:paraId="4C5B4DAD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时长：3秒</w:t>
      </w:r>
    </w:p>
    <w:p w14:paraId="37B41F6D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景别：城市公寓餐桌中景</w:t>
      </w:r>
    </w:p>
    <w:p w14:paraId="30DDC2E7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50BB4FBC">
      <w:pPr>
        <w:spacing w:before="0" w:after="0" w:line="300" w:lineRule="auto"/>
      </w:pPr>
      <w:r>
        <w:rPr>
          <w:rFonts w:ascii="宋体" w:hAnsi="宋体" w:eastAsia="宋体"/>
          <w:sz w:val="21"/>
        </w:rPr>
        <w:t>陈屿自己独立居住的现代城市公寓，不是原生家庭。客餐厅一体，暖灰沙发、浅木餐桌、落地窗外冷蓝城市夜景。餐桌上是正常均衡晚饭和少量月饼，手机/平板立在桌边进行家人视频通话。</w:t>
      </w:r>
    </w:p>
    <w:p w14:paraId="49A89FC2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3EDF8A79">
      <w:pPr>
        <w:spacing w:before="0" w:after="0" w:line="300" w:lineRule="auto"/>
      </w:pPr>
      <w:r>
        <w:rPr>
          <w:rFonts w:ascii="宋体" w:hAnsi="宋体" w:eastAsia="宋体"/>
          <w:sz w:val="21"/>
        </w:rPr>
        <w:t>50mm固定中景，陈屿坐在画面一侧，视频设备与晚饭都可见。可有极轻微推近。</w:t>
      </w:r>
    </w:p>
    <w:p w14:paraId="584E0835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31845308">
      <w:pPr>
        <w:spacing w:before="0" w:after="0" w:line="300" w:lineRule="auto"/>
      </w:pPr>
      <w:r>
        <w:rPr>
          <w:rFonts w:ascii="宋体" w:hAnsi="宋体" w:eastAsia="宋体"/>
          <w:sz w:val="21"/>
        </w:rPr>
        <w:t>陈屿端起饭碗/杯子，朝屏幕轻轻举一下作为中秋问候，随后笑着听家人说话；另一只手把手机稍微调整角度，让桌上的饭菜也进入视频画面。</w:t>
      </w:r>
    </w:p>
    <w:p w14:paraId="54175B5C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3C357473">
      <w:pPr>
        <w:spacing w:before="0" w:after="0" w:line="300" w:lineRule="auto"/>
      </w:pPr>
      <w:r>
        <w:rPr>
          <w:rFonts w:ascii="宋体" w:hAnsi="宋体" w:eastAsia="宋体"/>
          <w:sz w:val="21"/>
        </w:rPr>
        <w:t>这是全片中陈屿最放松的表情：眼角略有笑纹，眉心松开，笑意克制真实。</w:t>
      </w:r>
    </w:p>
    <w:p w14:paraId="0F22A3EC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705C8EEB">
      <w:pPr>
        <w:spacing w:before="0" w:after="0" w:line="300" w:lineRule="auto"/>
      </w:pPr>
      <w:r>
        <w:rPr>
          <w:rFonts w:ascii="宋体" w:hAnsi="宋体" w:eastAsia="宋体"/>
          <w:sz w:val="21"/>
        </w:rPr>
        <w:t>家中暖黄灯光+窗外冷蓝城市夜色，形成‘终于回到自己的生活’的安静感。</w:t>
      </w:r>
    </w:p>
    <w:p w14:paraId="00786B1A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7BCD6E3C">
      <w:pPr>
        <w:spacing w:before="0" w:after="0" w:line="300" w:lineRule="auto"/>
      </w:pPr>
      <w:r>
        <w:rPr>
          <w:rFonts w:ascii="宋体" w:hAnsi="宋体" w:eastAsia="宋体"/>
          <w:sz w:val="21"/>
        </w:rPr>
        <w:t>视频通话里家人的笑声轻微带扬声器质感，餐具声，BGM延续。</w:t>
      </w:r>
    </w:p>
    <w:p w14:paraId="09D0BB40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27F63984">
      <w:pPr>
        <w:spacing w:before="0" w:after="0" w:line="300" w:lineRule="auto"/>
      </w:pPr>
      <w:r>
        <w:rPr>
          <w:rFonts w:ascii="宋体" w:hAnsi="宋体" w:eastAsia="宋体"/>
          <w:sz w:val="21"/>
        </w:rPr>
        <w:t>无需明确新增对白，保留家人笑声/“中秋快乐”一类模糊祝福即可。</w:t>
      </w:r>
    </w:p>
    <w:p w14:paraId="306073D3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6B88EB02">
      <w:pPr>
        <w:spacing w:before="0" w:after="0" w:line="300" w:lineRule="auto"/>
      </w:pPr>
      <w:r>
        <w:rPr>
          <w:rFonts w:ascii="宋体" w:hAnsi="宋体" w:eastAsia="宋体"/>
          <w:sz w:val="21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陈屿自己独立居住的现代城市公寓，不是原生家庭。客餐厅一体，暖灰沙发、浅木餐桌、落地窗外冷蓝城市夜景。餐桌上是正常均衡晚饭和少量月饼，手机/平板立在桌边进行家人视频通话。 【景别与构图】城市公寓餐桌中景。【摄影机】50mm固定中景，陈屿坐在画面一侧，视频设备与晚饭都可见。可有极轻微推近。 【人物表演与动作链】陈屿端起饭碗/杯子，朝屏幕轻轻举一下作为中秋问候，随后笑着听家人说话；另一只手把手机稍微调整角度，让桌上的饭菜也进入视频画面。 【微表情】这是全片中陈屿最放松的表情：眼角略有笑纹，眉心松开，笑意克制真实。 【光线与材质】家中暖黄灯光+窗外冷蓝城市夜色，形成‘终于回到自己的生活’的安静感。 【声音】视频通话里家人的笑声轻微带扬声器质感，餐具声，BGM延续。 【对白】无需明确新增对白，保留家人笑声/“中秋快乐”一类模糊祝福即可。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不要让陈屿出现在周国安家；他的团圆是视频通话形式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0AA58B96">
      <w:pPr>
        <w:spacing w:before="0" w:after="0" w:line="300" w:lineRule="auto"/>
      </w:pPr>
    </w:p>
    <w:p w14:paraId="5EDCF15B">
      <w:pPr>
        <w:spacing w:before="0" w:after="0" w:line="300" w:lineRule="auto"/>
      </w:pPr>
      <w:r>
        <w:rPr>
          <w:rFonts w:ascii="宋体" w:hAnsi="宋体" w:eastAsia="宋体"/>
          <w:sz w:val="21"/>
        </w:rPr>
        <w:t>景：【终章固定月色场景：有可供小饱站立的地面/露台或河畔平台，前景桂花枝、灯笼穗或城市树梢，背景深蓝至墨蓝天空，一轮清晰但不过分夸张的中秋圆月，薄云边缘有银白月光。地面必须真实承托小饱并有接触阴影。】</w:t>
      </w:r>
    </w:p>
    <w:p w14:paraId="31C6DD2E">
      <w:pPr>
        <w:spacing w:before="0" w:after="0" w:line="300" w:lineRule="auto"/>
      </w:pPr>
      <w:r>
        <w:rPr>
          <w:rFonts w:ascii="宋体" w:hAnsi="宋体" w:eastAsia="宋体"/>
          <w:sz w:val="21"/>
        </w:rPr>
        <w:t>道具：【地面/露台、圆月、桂花枝、灯笼、小饱】</w:t>
      </w:r>
    </w:p>
    <w:p w14:paraId="07CDD5B3">
      <w:pPr>
        <w:spacing w:before="0" w:after="0" w:line="300" w:lineRule="auto"/>
      </w:pPr>
      <w:r>
        <w:rPr>
          <w:rFonts w:ascii="宋体" w:hAnsi="宋体" w:eastAsia="宋体"/>
          <w:sz w:val="21"/>
        </w:rPr>
        <w:t>人物位置：小饱独自站在有真实承托的地面/露台中央，圆月位于后方上部，桂花枝和灯笼形成前后景层次。</w:t>
      </w:r>
    </w:p>
    <w:p w14:paraId="2C9FF54C">
      <w:pPr>
        <w:spacing w:before="0" w:after="0" w:line="300" w:lineRule="auto"/>
      </w:pPr>
      <w:r>
        <w:rPr>
          <w:rFonts w:ascii="宋体" w:hAnsi="宋体" w:eastAsia="宋体"/>
          <w:sz w:val="21"/>
        </w:rPr>
        <w:t>【镜头 33】小饱终章点题·圆月与暖月色</w:t>
      </w:r>
    </w:p>
    <w:p w14:paraId="587F7649">
      <w:pPr>
        <w:spacing w:before="0" w:after="0" w:line="300" w:lineRule="auto"/>
      </w:pPr>
      <w:r>
        <w:rPr>
          <w:rFonts w:ascii="宋体" w:hAnsi="宋体" w:eastAsia="宋体"/>
          <w:sz w:val="21"/>
        </w:rPr>
        <w:t>时长：4秒</w:t>
      </w:r>
    </w:p>
    <w:p w14:paraId="48B29920">
      <w:pPr>
        <w:spacing w:before="0" w:after="0" w:line="300" w:lineRule="auto"/>
      </w:pPr>
      <w:r>
        <w:rPr>
          <w:rFonts w:ascii="宋体" w:hAnsi="宋体" w:eastAsia="宋体"/>
          <w:sz w:val="21"/>
        </w:rPr>
        <w:t>景别：小饱中景→月色宽景</w:t>
      </w:r>
    </w:p>
    <w:p w14:paraId="1F7E580B">
      <w:pPr>
        <w:spacing w:before="0" w:after="0" w:line="300" w:lineRule="auto"/>
      </w:pPr>
      <w:r>
        <w:rPr>
          <w:rFonts w:ascii="宋体" w:hAnsi="宋体" w:eastAsia="宋体"/>
          <w:sz w:val="21"/>
        </w:rPr>
        <w:t>画面：</w:t>
      </w:r>
    </w:p>
    <w:p w14:paraId="0770AC33">
      <w:pPr>
        <w:spacing w:before="0" w:after="0" w:line="300" w:lineRule="auto"/>
      </w:pPr>
      <w:r>
        <w:rPr>
          <w:rFonts w:ascii="宋体" w:hAnsi="宋体" w:eastAsia="宋体"/>
          <w:sz w:val="21"/>
        </w:rPr>
        <w:t>终章固定月色场景：有可供小饱站立的地面/露台或河畔平台，前景桂花枝、灯笼穗或城市树梢，背景深蓝至墨蓝天空，一轮清晰但不过分夸张的中秋圆月，薄云边缘有银白月光。地面必须真实承托小饱并有接触阴影。</w:t>
      </w:r>
    </w:p>
    <w:p w14:paraId="55366665">
      <w:pPr>
        <w:spacing w:before="0" w:after="0" w:line="300" w:lineRule="auto"/>
      </w:pPr>
      <w:r>
        <w:rPr>
          <w:rFonts w:ascii="宋体" w:hAnsi="宋体" w:eastAsia="宋体"/>
          <w:sz w:val="21"/>
        </w:rPr>
        <w:t>运镜：</w:t>
      </w:r>
    </w:p>
    <w:p w14:paraId="16A2F562">
      <w:pPr>
        <w:spacing w:before="0" w:after="0" w:line="300" w:lineRule="auto"/>
      </w:pPr>
      <w:r>
        <w:rPr>
          <w:rFonts w:ascii="宋体" w:hAnsi="宋体" w:eastAsia="宋体"/>
          <w:sz w:val="21"/>
        </w:rPr>
        <w:t>先50–65mm小饱中景，摄影机高度接近小饱视平；小饱说第一句时固定。第二句开始摄影机非常缓慢拉远，最终让圆月、地面与小饱形成完整终章构图，留出文案空间。</w:t>
      </w:r>
    </w:p>
    <w:p w14:paraId="7201416A">
      <w:pPr>
        <w:spacing w:before="0" w:after="0" w:line="300" w:lineRule="auto"/>
      </w:pPr>
      <w:r>
        <w:rPr>
          <w:rFonts w:ascii="宋体" w:hAnsi="宋体" w:eastAsia="宋体"/>
          <w:sz w:val="21"/>
        </w:rPr>
        <w:t>人物动作：</w:t>
      </w:r>
    </w:p>
    <w:p w14:paraId="02CFE15D">
      <w:pPr>
        <w:spacing w:before="0" w:after="0" w:line="300" w:lineRule="auto"/>
      </w:pPr>
      <w:r>
        <w:rPr>
          <w:rFonts w:ascii="宋体" w:hAnsi="宋体" w:eastAsia="宋体"/>
          <w:sz w:val="21"/>
        </w:rPr>
        <w:t>小饱双脚稳稳站在地面，双手自然放在身前，先回望远处暖灯，再转向镜头。说‘团圆，是人聚在一起’时轻轻抬一只手；说到‘身体里，每一份营养都不缺’时把手收回胸前。最后一句抬头看月亮，嘴角温柔上扬。</w:t>
      </w:r>
    </w:p>
    <w:p w14:paraId="46F94BE3">
      <w:pPr>
        <w:spacing w:before="0" w:after="0" w:line="300" w:lineRule="auto"/>
      </w:pPr>
      <w:r>
        <w:rPr>
          <w:rFonts w:ascii="宋体" w:hAnsi="宋体" w:eastAsia="宋体"/>
          <w:sz w:val="21"/>
        </w:rPr>
        <w:t>微表情：</w:t>
      </w:r>
    </w:p>
    <w:p w14:paraId="36B1E376">
      <w:pPr>
        <w:spacing w:before="0" w:after="0" w:line="300" w:lineRule="auto"/>
      </w:pPr>
      <w:r>
        <w:rPr>
          <w:rFonts w:ascii="宋体" w:hAnsi="宋体" w:eastAsia="宋体"/>
          <w:sz w:val="21"/>
        </w:rPr>
        <w:t>小饱不是主持人式大笑，眼神真诚、通透；停顿清楚，最后有0.5秒静默让画面落下。</w:t>
      </w:r>
    </w:p>
    <w:p w14:paraId="7150A74A">
      <w:pPr>
        <w:spacing w:before="0" w:after="0" w:line="300" w:lineRule="auto"/>
      </w:pPr>
      <w:r>
        <w:rPr>
          <w:rFonts w:ascii="宋体" w:hAnsi="宋体" w:eastAsia="宋体"/>
          <w:sz w:val="21"/>
        </w:rPr>
        <w:t>光线质感：</w:t>
      </w:r>
    </w:p>
    <w:p w14:paraId="011A1699">
      <w:pPr>
        <w:spacing w:before="0" w:after="0" w:line="300" w:lineRule="auto"/>
      </w:pPr>
      <w:r>
        <w:rPr>
          <w:rFonts w:ascii="宋体" w:hAnsi="宋体" w:eastAsia="宋体"/>
          <w:sz w:val="21"/>
        </w:rPr>
        <w:t>月光乳白淡金，灯笼暖橙作为侧后暖光，小饱自身微弱暖黄光只做边缘融合；地面接触阴影、桂花枝阴影和月光方向必须一致。</w:t>
      </w:r>
    </w:p>
    <w:p w14:paraId="0D2CDADE">
      <w:pPr>
        <w:spacing w:before="0" w:after="0" w:line="300" w:lineRule="auto"/>
      </w:pPr>
      <w:r>
        <w:rPr>
          <w:rFonts w:ascii="宋体" w:hAnsi="宋体" w:eastAsia="宋体"/>
          <w:sz w:val="21"/>
        </w:rPr>
        <w:t>声音：</w:t>
      </w:r>
    </w:p>
    <w:p w14:paraId="1B47BCE6">
      <w:pPr>
        <w:spacing w:before="0" w:after="0" w:line="300" w:lineRule="auto"/>
      </w:pPr>
      <w:r>
        <w:rPr>
          <w:rFonts w:ascii="宋体" w:hAnsi="宋体" w:eastAsia="宋体"/>
          <w:sz w:val="21"/>
        </w:rPr>
        <w:t>轻柔风声、桂花枝叶摩擦、远处极轻城市/河流声，BGM达到温暖收束后逐渐淡出。</w:t>
      </w:r>
    </w:p>
    <w:p w14:paraId="5D4F9B3C">
      <w:pPr>
        <w:spacing w:before="0" w:after="0" w:line="300" w:lineRule="auto"/>
      </w:pPr>
      <w:r>
        <w:rPr>
          <w:rFonts w:ascii="宋体" w:hAnsi="宋体" w:eastAsia="宋体"/>
          <w:sz w:val="21"/>
        </w:rPr>
        <w:t>台词/后期字幕：</w:t>
      </w:r>
    </w:p>
    <w:p w14:paraId="391DD0B1">
      <w:pPr>
        <w:spacing w:before="0" w:after="0" w:line="300" w:lineRule="auto"/>
      </w:pPr>
      <w:r>
        <w:rPr>
          <w:rFonts w:ascii="宋体" w:hAnsi="宋体" w:eastAsia="宋体"/>
          <w:sz w:val="21"/>
        </w:rPr>
        <w:t>小饱：“团圆，是人聚在一起；也是身体里，每一份营养都不缺，远离隐性饥饿。” 稍停顿。小饱：“中秋月圆，愿人团圆，身体也团圆，每一餐既丰盛又均衡。”</w:t>
      </w:r>
    </w:p>
    <w:p w14:paraId="79A08929">
      <w:pPr>
        <w:spacing w:before="0" w:after="0" w:line="300" w:lineRule="auto"/>
      </w:pPr>
      <w:r>
        <w:rPr>
          <w:rFonts w:ascii="宋体" w:hAnsi="宋体" w:eastAsia="宋体"/>
          <w:sz w:val="21"/>
        </w:rPr>
        <w:t>AI 视频提示词：</w:t>
      </w:r>
    </w:p>
    <w:p w14:paraId="172A2783">
      <w:pPr>
        <w:spacing w:before="0" w:after="0" w:line="300" w:lineRule="auto"/>
      </w:pPr>
      <w:r>
        <w:rPr>
          <w:rFonts w:ascii="宋体" w:hAnsi="宋体" w:eastAsia="宋体"/>
          <w:sz w:val="21"/>
        </w:rPr>
        <w:t>7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终章固定月色场景：有可供小饱站立的地面/露台或河畔平台，前景桂花枝、灯笼穗或城市树梢，背景深蓝至墨蓝天空，一轮清晰但不过分夸张的中秋圆月，薄云边缘有银白月光。地面必须真实承托小饱并有接触阴影。 【景别与构图】小饱中景→月色宽景。【摄影机】先50–65mm小饱中景，摄影机高度接近小饱视平；小饱说第一句时固定。第二句开始摄影机非常缓慢拉远，最终让圆月、地面与小饱形成完整终章构图，留出文案空间。 【人物表演与动作链】小饱双脚稳稳站在地面，双手自然放在身前，先回望远处暖灯，再转向镜头。说‘团圆，是人聚在一起’时轻轻抬一只手；说到‘身体里，每一份营养都不缺’时把手收回胸前。最后一句抬头看月亮，嘴角温柔上扬。 【微表情】小饱不是主持人式大笑，眼神真诚、通透；停顿清楚，最后有0.5秒静默让画面落下。 【光线与材质】月光乳白淡金，灯笼暖橙作为侧后暖光，小饱自身微弱暖黄光只做边缘融合；地面接触阴影、桂花枝阴影和月光方向必须一致。 【声音】轻柔风声、桂花枝叶摩擦、远处极轻城市/河流声，BGM达到温暖收束后逐渐淡出。 【对白】小饱：“团圆，是人聚在一起；也是身体里，每一份营养都不缺，远离隐性饥饿。” 稍停顿。小饱：“中秋月圆，愿人团圆，身体也团圆，每一餐既丰盛又均衡。”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禁止烟花、流星、巨大魔法粒子、梦幻星海；东方中秋审美必须克制。画面需预留片尾文案区域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08AB41D2">
      <w:pPr>
        <w:spacing w:before="0" w:after="0" w:line="300" w:lineRule="auto"/>
      </w:pP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1E5335"/>
    <w:rsid w:val="1989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0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38486</Words>
  <Characters>38867</Characters>
  <Lines>0</Lines>
  <Paragraphs>0</Paragraphs>
  <TotalTime>0</TotalTime>
  <ScaleCrop>false</ScaleCrop>
  <LinksUpToDate>false</LinksUpToDate>
  <CharactersWithSpaces>39207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程子怡</cp:lastModifiedBy>
  <dcterms:modified xsi:type="dcterms:W3CDTF">2026-09-12T16:28:47Z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50A14AA8101E460EB689C1476A859FF8_13</vt:lpwstr>
  </property>
</Properties>
</file>